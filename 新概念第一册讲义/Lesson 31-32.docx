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ascii="Times New Roman"/>
          <w:sz w:val="20"/>
        </w:rPr>
      </w:pPr>
      <w:bookmarkStart w:id="0" w:name="_GoBack"/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8"/>
        <w:rPr>
          <w:rFonts w:ascii="Times New Roman"/>
          <w:sz w:val="16"/>
        </w:rPr>
      </w:pPr>
    </w:p>
    <w:tbl>
      <w:tblPr>
        <w:tblStyle w:val="4"/>
        <w:tblW w:w="4379" w:type="dxa"/>
        <w:tblInd w:w="10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37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88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8"/>
              <w:spacing w:before="11"/>
              <w:rPr>
                <w:rFonts w:ascii="Times New Roman"/>
                <w:sz w:val="27"/>
              </w:rPr>
            </w:pPr>
          </w:p>
          <w:p>
            <w:pPr>
              <w:pStyle w:val="8"/>
              <w:ind w:left="114"/>
              <w:rPr>
                <w:sz w:val="22"/>
              </w:rPr>
            </w:pPr>
            <w:r>
              <w:rPr>
                <w:sz w:val="22"/>
              </w:rPr>
              <w:t>新东方在线英语学习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89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8"/>
              <w:spacing w:before="108"/>
              <w:ind w:left="107"/>
              <w:rPr>
                <w:sz w:val="80"/>
              </w:rPr>
            </w:pPr>
            <w:r>
              <w:rPr>
                <w:color w:val="4F81BC"/>
                <w:sz w:val="80"/>
              </w:rPr>
              <w:t>新概念 1 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3" w:hRule="atLeast"/>
        </w:trPr>
        <w:tc>
          <w:tcPr>
            <w:tcW w:w="4379" w:type="dxa"/>
            <w:tcBorders>
              <w:left w:val="single" w:color="4F81BC" w:sz="18" w:space="0"/>
            </w:tcBorders>
          </w:tcPr>
          <w:p>
            <w:pPr>
              <w:pStyle w:val="8"/>
              <w:spacing w:before="6"/>
              <w:rPr>
                <w:rFonts w:ascii="Times New Roman"/>
                <w:sz w:val="22"/>
              </w:rPr>
            </w:pPr>
          </w:p>
          <w:p>
            <w:pPr>
              <w:pStyle w:val="8"/>
              <w:ind w:left="114"/>
              <w:rPr>
                <w:sz w:val="22"/>
              </w:rPr>
            </w:pPr>
            <w:r>
              <w:rPr>
                <w:sz w:val="22"/>
              </w:rPr>
              <w:t>Lesson31-32</w:t>
            </w:r>
          </w:p>
        </w:tc>
      </w:tr>
    </w:tbl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rPr>
          <w:rFonts w:ascii="Times New Roman"/>
          <w:sz w:val="20"/>
        </w:rPr>
      </w:pPr>
    </w:p>
    <w:p>
      <w:pPr>
        <w:pStyle w:val="3"/>
        <w:spacing w:before="3"/>
        <w:rPr>
          <w:rFonts w:ascii="Times New Roman"/>
          <w:sz w:val="17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1837055</wp:posOffset>
            </wp:positionH>
            <wp:positionV relativeFrom="paragraph">
              <wp:posOffset>151130</wp:posOffset>
            </wp:positionV>
            <wp:extent cx="2895600" cy="28670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3"/>
        <w:rPr>
          <w:rFonts w:ascii="Times New Roman"/>
          <w:sz w:val="20"/>
        </w:rPr>
      </w:pPr>
    </w:p>
    <w:p>
      <w:pPr>
        <w:spacing w:before="190"/>
        <w:ind w:left="2857" w:right="2773" w:firstLine="0"/>
        <w:jc w:val="center"/>
        <w:rPr>
          <w:rFonts w:hint="eastAsia" w:ascii="宋体" w:eastAsia="宋体"/>
          <w:sz w:val="22"/>
        </w:rPr>
      </w:pPr>
      <w:r>
        <w:rPr>
          <w:rFonts w:hint="eastAsia" w:ascii="宋体" w:eastAsia="宋体"/>
          <w:color w:val="4F81BC"/>
          <w:sz w:val="22"/>
        </w:rPr>
        <w:t>扫一扫。更多有趣的英语资讯。</w:t>
      </w:r>
    </w:p>
    <w:p>
      <w:pPr>
        <w:spacing w:after="0"/>
        <w:jc w:val="center"/>
        <w:rPr>
          <w:rFonts w:hint="eastAsia" w:ascii="宋体" w:eastAsia="宋体"/>
          <w:sz w:val="22"/>
        </w:rPr>
        <w:sectPr>
          <w:type w:val="continuous"/>
          <w:pgSz w:w="11910" w:h="16840"/>
          <w:pgMar w:top="1580" w:right="1620" w:bottom="280" w:left="1540" w:header="720" w:footer="720" w:gutter="0"/>
        </w:sectPr>
      </w:pPr>
    </w:p>
    <w:p>
      <w:pPr>
        <w:pStyle w:val="3"/>
        <w:spacing w:before="11"/>
        <w:rPr>
          <w:rFonts w:ascii="宋体"/>
          <w:sz w:val="12"/>
        </w:rPr>
      </w:pPr>
    </w:p>
    <w:p>
      <w:pPr>
        <w:pStyle w:val="2"/>
        <w:spacing w:before="72"/>
        <w:rPr>
          <w:rFonts w:hint="eastAsia" w:ascii="宋体" w:eastAsia="宋体"/>
        </w:rPr>
      </w:pPr>
      <w:r>
        <w:t xml:space="preserve">Lesson 31 </w:t>
      </w:r>
      <w:r>
        <w:rPr>
          <w:rFonts w:hint="eastAsia" w:ascii="宋体" w:eastAsia="宋体"/>
        </w:rPr>
        <w:t>单词讲解</w:t>
      </w:r>
    </w:p>
    <w:p>
      <w:pPr>
        <w:pStyle w:val="7"/>
        <w:numPr>
          <w:ilvl w:val="0"/>
          <w:numId w:val="1"/>
        </w:numPr>
        <w:tabs>
          <w:tab w:val="left" w:pos="981"/>
          <w:tab w:val="left" w:pos="1839"/>
        </w:tabs>
        <w:spacing w:before="43" w:after="0" w:line="240" w:lineRule="auto"/>
        <w:ind w:left="980" w:right="0" w:hanging="361"/>
        <w:jc w:val="left"/>
        <w:rPr>
          <w:rFonts w:hint="eastAsia" w:ascii="宋体" w:eastAsia="宋体"/>
          <w:sz w:val="21"/>
        </w:rPr>
      </w:pPr>
      <w:r>
        <w:rPr>
          <w:sz w:val="21"/>
        </w:rPr>
        <w:t>garden:</w:t>
      </w:r>
      <w:r>
        <w:rPr>
          <w:sz w:val="21"/>
        </w:rPr>
        <w:tab/>
      </w:r>
      <w:r>
        <w:rPr>
          <w:rFonts w:hint="eastAsia" w:ascii="宋体" w:eastAsia="宋体"/>
          <w:spacing w:val="-3"/>
          <w:sz w:val="21"/>
        </w:rPr>
        <w:t>花园</w:t>
      </w:r>
    </w:p>
    <w:p>
      <w:pPr>
        <w:pStyle w:val="3"/>
        <w:spacing w:before="43"/>
        <w:ind w:left="1042"/>
        <w:rPr>
          <w:rFonts w:hint="eastAsia" w:ascii="宋体" w:eastAsia="宋体"/>
        </w:rPr>
      </w:pPr>
      <w:r>
        <w:t xml:space="preserve">in the garden </w:t>
      </w:r>
      <w:r>
        <w:rPr>
          <w:rFonts w:hint="eastAsia" w:ascii="宋体" w:eastAsia="宋体"/>
        </w:rPr>
        <w:t>在花园里</w:t>
      </w:r>
      <w:r>
        <w:t xml:space="preserve">\ a gardener </w:t>
      </w:r>
      <w:r>
        <w:rPr>
          <w:rFonts w:hint="eastAsia" w:ascii="宋体" w:eastAsia="宋体"/>
        </w:rPr>
        <w:t>园艺师</w:t>
      </w:r>
    </w:p>
    <w:p>
      <w:pPr>
        <w:pStyle w:val="7"/>
        <w:numPr>
          <w:ilvl w:val="0"/>
          <w:numId w:val="1"/>
        </w:numPr>
        <w:tabs>
          <w:tab w:val="left" w:pos="981"/>
        </w:tabs>
        <w:spacing w:before="43" w:after="0" w:line="240" w:lineRule="auto"/>
        <w:ind w:left="980" w:right="0" w:hanging="361"/>
        <w:jc w:val="left"/>
        <w:rPr>
          <w:rFonts w:hint="eastAsia" w:ascii="宋体" w:hAnsi="宋体" w:eastAsia="宋体"/>
          <w:sz w:val="21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1602740</wp:posOffset>
            </wp:positionH>
            <wp:positionV relativeFrom="paragraph">
              <wp:posOffset>268605</wp:posOffset>
            </wp:positionV>
            <wp:extent cx="1645920" cy="146748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737" cy="1467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under: prep.</w:t>
      </w:r>
      <w:r>
        <w:rPr>
          <w:spacing w:val="7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在</w:t>
      </w:r>
      <w:r>
        <w:rPr>
          <w:sz w:val="21"/>
        </w:rPr>
        <w:t>…</w:t>
      </w:r>
      <w:r>
        <w:rPr>
          <w:rFonts w:hint="eastAsia" w:ascii="宋体" w:hAnsi="宋体" w:eastAsia="宋体"/>
          <w:spacing w:val="-2"/>
          <w:sz w:val="21"/>
        </w:rPr>
        <w:t>的之下</w:t>
      </w:r>
    </w:p>
    <w:p>
      <w:pPr>
        <w:pStyle w:val="3"/>
        <w:spacing w:before="5"/>
        <w:rPr>
          <w:rFonts w:ascii="宋体"/>
          <w:sz w:val="5"/>
        </w:rPr>
      </w:pPr>
    </w:p>
    <w:p>
      <w:pPr>
        <w:spacing w:after="0"/>
        <w:rPr>
          <w:rFonts w:ascii="宋体"/>
          <w:sz w:val="5"/>
        </w:rPr>
        <w:sectPr>
          <w:headerReference r:id="rId3" w:type="default"/>
          <w:pgSz w:w="11910" w:h="16840"/>
          <w:pgMar w:top="1580" w:right="1620" w:bottom="280" w:left="1540" w:header="885" w:footer="0" w:gutter="0"/>
        </w:sectPr>
      </w:pPr>
    </w:p>
    <w:p>
      <w:pPr>
        <w:pStyle w:val="3"/>
        <w:spacing w:before="19"/>
        <w:ind w:left="831"/>
        <w:rPr>
          <w:rFonts w:hint="eastAsia" w:ascii="宋体" w:eastAsia="宋体"/>
        </w:rPr>
      </w:pPr>
      <w:r>
        <w:rPr>
          <w:rFonts w:hint="eastAsia" w:ascii="宋体" w:eastAsia="宋体"/>
        </w:rPr>
        <w:t>床下面有一把椅子。</w:t>
      </w:r>
    </w:p>
    <w:p>
      <w:pPr>
        <w:pStyle w:val="3"/>
        <w:spacing w:before="48"/>
        <w:ind w:left="831"/>
      </w:pPr>
      <w:r>
        <w:t>There is a chair under the bed.</w:t>
      </w:r>
    </w:p>
    <w:p>
      <w:pPr>
        <w:pStyle w:val="7"/>
        <w:numPr>
          <w:ilvl w:val="0"/>
          <w:numId w:val="1"/>
        </w:numPr>
        <w:tabs>
          <w:tab w:val="left" w:pos="829"/>
        </w:tabs>
        <w:spacing w:before="51" w:after="0" w:line="240" w:lineRule="auto"/>
        <w:ind w:left="828" w:right="0" w:hanging="209"/>
        <w:jc w:val="left"/>
        <w:rPr>
          <w:rFonts w:hint="eastAsia" w:ascii="宋体" w:eastAsia="宋体"/>
          <w:sz w:val="21"/>
        </w:rPr>
      </w:pPr>
      <w:r>
        <w:rPr>
          <w:sz w:val="21"/>
        </w:rPr>
        <w:t>tree</w:t>
      </w:r>
      <w:r>
        <w:rPr>
          <w:spacing w:val="5"/>
          <w:sz w:val="21"/>
        </w:rPr>
        <w:t xml:space="preserve">: </w:t>
      </w:r>
      <w:r>
        <w:rPr>
          <w:rFonts w:hint="eastAsia" w:ascii="宋体" w:eastAsia="宋体"/>
          <w:sz w:val="21"/>
        </w:rPr>
        <w:t>树</w:t>
      </w:r>
    </w:p>
    <w:p>
      <w:pPr>
        <w:pStyle w:val="3"/>
        <w:tabs>
          <w:tab w:val="left" w:pos="1462"/>
        </w:tabs>
        <w:spacing w:before="43"/>
        <w:ind w:left="831"/>
      </w:pPr>
      <w:r>
        <w:rPr>
          <w:rFonts w:hint="eastAsia" w:ascii="宋体" w:eastAsia="宋体"/>
        </w:rPr>
        <w:t>树下</w:t>
      </w:r>
      <w:r>
        <w:rPr>
          <w:rFonts w:hint="eastAsia" w:ascii="宋体" w:eastAsia="宋体"/>
        </w:rPr>
        <w:tab/>
      </w:r>
      <w:r>
        <w:t>under the</w:t>
      </w:r>
      <w:r>
        <w:rPr>
          <w:spacing w:val="-3"/>
        </w:rPr>
        <w:t xml:space="preserve"> </w:t>
      </w:r>
      <w:r>
        <w:t>tree</w:t>
      </w:r>
    </w:p>
    <w:p>
      <w:pPr>
        <w:pStyle w:val="3"/>
        <w:tabs>
          <w:tab w:val="left" w:pos="1462"/>
        </w:tabs>
        <w:spacing w:before="42"/>
        <w:ind w:left="831"/>
      </w:pPr>
      <w:r>
        <w:rPr>
          <w:rFonts w:hint="eastAsia" w:ascii="宋体" w:eastAsia="宋体"/>
        </w:rPr>
        <w:t>家谱</w:t>
      </w:r>
      <w:r>
        <w:rPr>
          <w:rFonts w:hint="eastAsia" w:ascii="宋体" w:eastAsia="宋体"/>
        </w:rPr>
        <w:tab/>
      </w:r>
      <w:r>
        <w:t>a family</w:t>
      </w:r>
      <w:r>
        <w:rPr>
          <w:spacing w:val="-1"/>
        </w:rPr>
        <w:t xml:space="preserve"> </w:t>
      </w:r>
      <w:r>
        <w:t>tree</w:t>
      </w:r>
    </w:p>
    <w:p>
      <w:pPr>
        <w:pStyle w:val="7"/>
        <w:numPr>
          <w:ilvl w:val="0"/>
          <w:numId w:val="1"/>
        </w:numPr>
        <w:tabs>
          <w:tab w:val="left" w:pos="829"/>
        </w:tabs>
        <w:spacing w:before="43" w:after="0" w:line="240" w:lineRule="auto"/>
        <w:ind w:left="828" w:right="0" w:hanging="209"/>
        <w:jc w:val="left"/>
        <w:rPr>
          <w:rFonts w:hint="eastAsia" w:ascii="宋体" w:eastAsia="宋体"/>
          <w:sz w:val="21"/>
        </w:rPr>
      </w:pPr>
      <w:r>
        <w:rPr>
          <w:sz w:val="21"/>
        </w:rPr>
        <w:t>climb</w:t>
      </w:r>
      <w:r>
        <w:rPr>
          <w:spacing w:val="-1"/>
          <w:sz w:val="21"/>
        </w:rPr>
        <w:t xml:space="preserve">: </w:t>
      </w:r>
      <w:r>
        <w:rPr>
          <w:spacing w:val="-8"/>
          <w:sz w:val="21"/>
        </w:rPr>
        <w:t>v</w:t>
      </w:r>
      <w:r>
        <w:rPr>
          <w:spacing w:val="4"/>
          <w:sz w:val="21"/>
        </w:rPr>
        <w:t xml:space="preserve">. </w:t>
      </w:r>
      <w:r>
        <w:rPr>
          <w:rFonts w:hint="eastAsia" w:ascii="宋体" w:eastAsia="宋体"/>
          <w:spacing w:val="-2"/>
          <w:sz w:val="21"/>
        </w:rPr>
        <w:t>爬，攀登</w:t>
      </w:r>
    </w:p>
    <w:p>
      <w:pPr>
        <w:pStyle w:val="3"/>
        <w:spacing w:before="43"/>
        <w:ind w:left="831"/>
        <w:rPr>
          <w:rFonts w:hint="eastAsia" w:ascii="宋体" w:eastAsia="宋体"/>
        </w:rPr>
      </w:pPr>
      <w:r>
        <w:t xml:space="preserve">climb the mountain </w:t>
      </w:r>
      <w:r>
        <w:rPr>
          <w:rFonts w:hint="eastAsia" w:ascii="宋体" w:eastAsia="宋体"/>
        </w:rPr>
        <w:t>爬山</w:t>
      </w:r>
    </w:p>
    <w:p>
      <w:pPr>
        <w:pStyle w:val="7"/>
        <w:numPr>
          <w:ilvl w:val="0"/>
          <w:numId w:val="1"/>
        </w:numPr>
        <w:tabs>
          <w:tab w:val="left" w:pos="829"/>
        </w:tabs>
        <w:spacing w:before="43" w:after="0" w:line="240" w:lineRule="auto"/>
        <w:ind w:left="828" w:right="0" w:hanging="209"/>
        <w:jc w:val="left"/>
        <w:rPr>
          <w:rFonts w:hint="eastAsia" w:ascii="宋体" w:eastAsia="宋体"/>
          <w:sz w:val="21"/>
        </w:rPr>
      </w:pPr>
      <w:r>
        <w:drawing>
          <wp:anchor distT="0" distB="0" distL="0" distR="0" simplePos="0" relativeHeight="251397120" behindDoc="1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131445</wp:posOffset>
            </wp:positionV>
            <wp:extent cx="4855210" cy="76962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98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who</w:t>
      </w:r>
      <w:r>
        <w:rPr>
          <w:spacing w:val="5"/>
          <w:sz w:val="21"/>
        </w:rPr>
        <w:t xml:space="preserve">: </w:t>
      </w:r>
      <w:r>
        <w:rPr>
          <w:rFonts w:hint="eastAsia" w:ascii="宋体" w:eastAsia="宋体"/>
          <w:sz w:val="21"/>
        </w:rPr>
        <w:t>谁</w:t>
      </w:r>
    </w:p>
    <w:p>
      <w:pPr>
        <w:pStyle w:val="7"/>
        <w:numPr>
          <w:ilvl w:val="0"/>
          <w:numId w:val="1"/>
        </w:numPr>
        <w:tabs>
          <w:tab w:val="left" w:pos="829"/>
        </w:tabs>
        <w:spacing w:before="43" w:after="0" w:line="240" w:lineRule="auto"/>
        <w:ind w:left="828" w:right="0" w:hanging="209"/>
        <w:jc w:val="left"/>
        <w:rPr>
          <w:rFonts w:hint="eastAsia" w:ascii="宋体" w:eastAsia="宋体"/>
          <w:sz w:val="21"/>
        </w:rPr>
      </w:pPr>
      <w:r>
        <w:rPr>
          <w:sz w:val="21"/>
        </w:rPr>
        <w:t xml:space="preserve">run: </w:t>
      </w:r>
      <w:r>
        <w:rPr>
          <w:spacing w:val="-9"/>
          <w:sz w:val="21"/>
        </w:rPr>
        <w:t>v</w:t>
      </w:r>
      <w:r>
        <w:rPr>
          <w:spacing w:val="4"/>
          <w:sz w:val="21"/>
        </w:rPr>
        <w:t xml:space="preserve">. </w:t>
      </w:r>
      <w:r>
        <w:rPr>
          <w:rFonts w:hint="eastAsia" w:ascii="宋体" w:eastAsia="宋体"/>
          <w:sz w:val="21"/>
        </w:rPr>
        <w:t>跑</w:t>
      </w:r>
    </w:p>
    <w:p>
      <w:pPr>
        <w:pStyle w:val="3"/>
        <w:spacing w:before="43"/>
        <w:ind w:left="831"/>
        <w:rPr>
          <w:rFonts w:hint="eastAsia" w:ascii="宋体" w:eastAsia="宋体"/>
        </w:rPr>
      </w:pPr>
      <w:r>
        <w:t xml:space="preserve">run after </w:t>
      </w:r>
      <w:r>
        <w:rPr>
          <w:rFonts w:hint="eastAsia" w:ascii="宋体" w:eastAsia="宋体"/>
        </w:rPr>
        <w:t>追赶</w:t>
      </w:r>
    </w:p>
    <w:p>
      <w:pPr>
        <w:pStyle w:val="3"/>
        <w:spacing w:before="43"/>
        <w:ind w:left="831"/>
        <w:rPr>
          <w:rFonts w:hint="eastAsia" w:ascii="宋体" w:eastAsia="宋体"/>
        </w:rPr>
      </w:pPr>
      <w:r>
        <w:t xml:space="preserve">a runner </w:t>
      </w:r>
      <w:r>
        <w:rPr>
          <w:rFonts w:hint="eastAsia" w:ascii="宋体" w:eastAsia="宋体"/>
        </w:rPr>
        <w:t>跑步运动员</w:t>
      </w:r>
    </w:p>
    <w:p>
      <w:pPr>
        <w:pStyle w:val="3"/>
        <w:spacing w:before="48"/>
        <w:ind w:left="831"/>
      </w:pPr>
      <w:r>
        <w:t>Liu xiang is a runner.</w:t>
      </w:r>
    </w:p>
    <w:p>
      <w:pPr>
        <w:pStyle w:val="7"/>
        <w:numPr>
          <w:ilvl w:val="0"/>
          <w:numId w:val="1"/>
        </w:numPr>
        <w:tabs>
          <w:tab w:val="left" w:pos="829"/>
        </w:tabs>
        <w:spacing w:before="51" w:after="0" w:line="240" w:lineRule="auto"/>
        <w:ind w:left="828" w:right="0" w:hanging="209"/>
        <w:jc w:val="left"/>
        <w:rPr>
          <w:rFonts w:hint="eastAsia" w:ascii="宋体" w:eastAsia="宋体"/>
          <w:color w:val="0000FF"/>
          <w:sz w:val="21"/>
        </w:rPr>
      </w:pPr>
      <w:r>
        <w:rPr>
          <w:sz w:val="21"/>
        </w:rPr>
        <w:t>grass</w:t>
      </w:r>
      <w:r>
        <w:rPr>
          <w:spacing w:val="4"/>
          <w:sz w:val="21"/>
        </w:rPr>
        <w:t xml:space="preserve">: </w:t>
      </w:r>
      <w:r>
        <w:rPr>
          <w:rFonts w:hint="eastAsia" w:ascii="宋体" w:eastAsia="宋体"/>
          <w:sz w:val="21"/>
        </w:rPr>
        <w:t>草地</w:t>
      </w:r>
      <w:r>
        <w:rPr>
          <w:rFonts w:hint="eastAsia" w:ascii="宋体" w:eastAsia="宋体"/>
          <w:color w:val="0000FF"/>
          <w:sz w:val="21"/>
          <w:lang w:val="en-US" w:eastAsia="zh-CN"/>
        </w:rPr>
        <w:t>ge rua si</w:t>
      </w:r>
    </w:p>
    <w:p>
      <w:pPr>
        <w:pStyle w:val="7"/>
        <w:numPr>
          <w:ilvl w:val="0"/>
          <w:numId w:val="1"/>
        </w:numPr>
        <w:tabs>
          <w:tab w:val="left" w:pos="829"/>
        </w:tabs>
        <w:spacing w:before="43" w:after="0" w:line="240" w:lineRule="auto"/>
        <w:ind w:left="828" w:right="0" w:hanging="209"/>
        <w:jc w:val="left"/>
        <w:rPr>
          <w:rFonts w:hint="eastAsia" w:ascii="宋体" w:hAnsi="宋体" w:eastAsia="宋体"/>
          <w:sz w:val="21"/>
        </w:rPr>
      </w:pPr>
      <w:r>
        <w:rPr>
          <w:sz w:val="21"/>
        </w:rPr>
        <w:t>after: prep.</w:t>
      </w:r>
      <w:r>
        <w:rPr>
          <w:spacing w:val="6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在</w:t>
      </w:r>
      <w:r>
        <w:rPr>
          <w:sz w:val="21"/>
        </w:rPr>
        <w:t>…</w:t>
      </w:r>
      <w:r>
        <w:rPr>
          <w:rFonts w:hint="eastAsia" w:ascii="宋体" w:hAnsi="宋体" w:eastAsia="宋体"/>
          <w:sz w:val="21"/>
        </w:rPr>
        <w:t>之后</w:t>
      </w:r>
    </w:p>
    <w:p>
      <w:pPr>
        <w:pStyle w:val="3"/>
        <w:spacing w:before="43"/>
        <w:ind w:left="831"/>
        <w:rPr>
          <w:rFonts w:hint="eastAsia" w:ascii="宋体" w:eastAsia="宋体"/>
        </w:rPr>
      </w:pPr>
      <w:r>
        <w:t>After you</w:t>
      </w:r>
      <w:r>
        <w:rPr>
          <w:rFonts w:hint="eastAsia" w:ascii="宋体" w:eastAsia="宋体"/>
        </w:rPr>
        <w:t>！ 您先请。</w:t>
      </w:r>
    </w:p>
    <w:p>
      <w:pPr>
        <w:pStyle w:val="7"/>
        <w:numPr>
          <w:ilvl w:val="0"/>
          <w:numId w:val="1"/>
        </w:numPr>
        <w:tabs>
          <w:tab w:val="left" w:pos="829"/>
        </w:tabs>
        <w:spacing w:before="0" w:after="0" w:line="240" w:lineRule="auto"/>
        <w:ind w:left="0" w:right="0" w:firstLine="0"/>
        <w:jc w:val="left"/>
        <w:rPr>
          <w:sz w:val="21"/>
        </w:rPr>
      </w:pPr>
      <w:r>
        <w:rPr>
          <w:sz w:val="21"/>
        </w:rPr>
        <w:t xml:space="preserve">across: prep. </w:t>
      </w:r>
      <w:r>
        <w:rPr>
          <w:rFonts w:hint="eastAsia" w:ascii="宋体" w:eastAsia="宋体"/>
          <w:sz w:val="21"/>
        </w:rPr>
        <w:t>穿 过</w:t>
      </w:r>
      <w:r>
        <w:rPr>
          <w:rFonts w:hint="eastAsia" w:ascii="宋体" w:eastAsia="宋体"/>
          <w:color w:val="0000FF"/>
          <w:sz w:val="21"/>
        </w:rPr>
        <w:t xml:space="preserve"> </w:t>
      </w:r>
      <w:r>
        <w:rPr>
          <w:rFonts w:hint="eastAsia" w:ascii="宋体" w:eastAsia="宋体"/>
          <w:color w:val="0000FF"/>
          <w:sz w:val="21"/>
          <w:lang w:val="en-US" w:eastAsia="zh-CN"/>
        </w:rPr>
        <w:t>啊 keaosi</w:t>
      </w:r>
    </w:p>
    <w:p>
      <w:pPr>
        <w:pStyle w:val="7"/>
        <w:numPr>
          <w:numId w:val="0"/>
        </w:numPr>
        <w:tabs>
          <w:tab w:val="left" w:pos="829"/>
        </w:tabs>
        <w:spacing w:before="43" w:after="0" w:line="288" w:lineRule="auto"/>
        <w:ind w:left="619" w:leftChars="0" w:right="892" w:rightChars="0"/>
        <w:jc w:val="left"/>
        <w:rPr>
          <w:sz w:val="21"/>
        </w:rPr>
      </w:pPr>
      <w:r>
        <w:rPr>
          <w:sz w:val="21"/>
        </w:rPr>
        <w:t xml:space="preserve">go across the street walk across the </w:t>
      </w:r>
      <w:r>
        <w:rPr>
          <w:spacing w:val="-4"/>
          <w:sz w:val="21"/>
        </w:rPr>
        <w:t xml:space="preserve">street </w:t>
      </w:r>
      <w:r>
        <w:rPr>
          <w:sz w:val="21"/>
        </w:rPr>
        <w:t>run across the</w:t>
      </w:r>
      <w:r>
        <w:rPr>
          <w:spacing w:val="-11"/>
          <w:sz w:val="21"/>
        </w:rPr>
        <w:t xml:space="preserve"> </w:t>
      </w:r>
      <w:r>
        <w:rPr>
          <w:sz w:val="21"/>
        </w:rPr>
        <w:t>street</w:t>
      </w:r>
    </w:p>
    <w:p>
      <w:pPr>
        <w:pStyle w:val="7"/>
        <w:numPr>
          <w:ilvl w:val="0"/>
          <w:numId w:val="1"/>
        </w:numPr>
        <w:tabs>
          <w:tab w:val="left" w:pos="937"/>
        </w:tabs>
        <w:spacing w:before="2" w:after="0" w:line="240" w:lineRule="auto"/>
        <w:ind w:left="936" w:right="0" w:hanging="317"/>
        <w:jc w:val="left"/>
        <w:rPr>
          <w:rFonts w:hint="eastAsia" w:ascii="宋体" w:eastAsia="宋体"/>
          <w:sz w:val="21"/>
        </w:rPr>
      </w:pPr>
      <w:r>
        <w:rPr>
          <w:spacing w:val="-3"/>
          <w:sz w:val="21"/>
        </w:rPr>
        <w:t>cat</w:t>
      </w:r>
      <w:r>
        <w:rPr>
          <w:spacing w:val="4"/>
          <w:sz w:val="21"/>
        </w:rPr>
        <w:t xml:space="preserve">: </w:t>
      </w:r>
      <w:r>
        <w:rPr>
          <w:rFonts w:hint="eastAsia" w:ascii="宋体" w:eastAsia="宋体"/>
          <w:sz w:val="21"/>
        </w:rPr>
        <w:t>猫</w:t>
      </w:r>
    </w:p>
    <w:p>
      <w:pPr>
        <w:pStyle w:val="3"/>
        <w:spacing w:before="1"/>
        <w:rPr>
          <w:rFonts w:ascii="宋体"/>
          <w:sz w:val="28"/>
        </w:rPr>
      </w:pPr>
    </w:p>
    <w:p>
      <w:pPr>
        <w:pStyle w:val="3"/>
        <w:spacing w:before="1" w:line="292" w:lineRule="auto"/>
        <w:ind w:left="620" w:right="3"/>
      </w:pPr>
      <w:r>
        <w:t>There are two people in the room. They are talking.</w:t>
      </w:r>
    </w:p>
    <w:p>
      <w:pPr>
        <w:pStyle w:val="3"/>
        <w:spacing w:line="292" w:lineRule="auto"/>
        <w:ind w:left="620" w:right="764"/>
      </w:pPr>
      <w:r>
        <w:t>There is a boy in the tree. He is climbing the tree.</w:t>
      </w:r>
    </w:p>
    <w:p>
      <w:pPr>
        <w:pStyle w:val="3"/>
        <w:spacing w:line="292" w:lineRule="auto"/>
        <w:ind w:left="620" w:right="190"/>
      </w:pPr>
      <w:r>
        <w:t>There is a girl under the tree. She is reading.</w:t>
      </w:r>
    </w:p>
    <w:p>
      <w:pPr>
        <w:pStyle w:val="7"/>
        <w:numPr>
          <w:ilvl w:val="0"/>
          <w:numId w:val="2"/>
        </w:numPr>
        <w:tabs>
          <w:tab w:val="left" w:pos="981"/>
        </w:tabs>
        <w:spacing w:before="0" w:after="0" w:line="292" w:lineRule="auto"/>
        <w:ind w:left="1148" w:right="194" w:hanging="528"/>
        <w:jc w:val="left"/>
        <w:rPr>
          <w:sz w:val="21"/>
        </w:rPr>
      </w:pPr>
      <w:r>
        <w:rPr>
          <w:sz w:val="21"/>
        </w:rPr>
        <w:t>She is sitting under the</w:t>
      </w:r>
      <w:r>
        <w:rPr>
          <w:spacing w:val="-14"/>
          <w:sz w:val="21"/>
        </w:rPr>
        <w:t xml:space="preserve"> </w:t>
      </w:r>
      <w:r>
        <w:rPr>
          <w:sz w:val="21"/>
        </w:rPr>
        <w:t>tree. sit-sitting</w:t>
      </w:r>
    </w:p>
    <w:p>
      <w:pPr>
        <w:pStyle w:val="7"/>
        <w:numPr>
          <w:ilvl w:val="0"/>
          <w:numId w:val="2"/>
        </w:numPr>
        <w:tabs>
          <w:tab w:val="left" w:pos="829"/>
        </w:tabs>
        <w:spacing w:before="0" w:after="0" w:line="292" w:lineRule="auto"/>
        <w:ind w:left="1042" w:right="782" w:hanging="423"/>
        <w:jc w:val="left"/>
        <w:rPr>
          <w:sz w:val="21"/>
        </w:rPr>
      </w:pPr>
      <w:r>
        <w:rPr>
          <w:sz w:val="21"/>
        </w:rPr>
        <w:t>He is climbing the tree. climb-climbing</w:t>
      </w:r>
    </w:p>
    <w:p>
      <w:pPr>
        <w:pStyle w:val="3"/>
        <w:rPr>
          <w:sz w:val="20"/>
        </w:rPr>
      </w:pPr>
      <w:r>
        <w:br w:type="column"/>
      </w: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rPr>
          <w:sz w:val="20"/>
        </w:rPr>
      </w:pPr>
    </w:p>
    <w:p>
      <w:pPr>
        <w:pStyle w:val="3"/>
        <w:spacing w:before="6"/>
        <w:rPr>
          <w:sz w:val="19"/>
        </w:rPr>
      </w:pPr>
      <w:r>
        <w:pict>
          <v:shape id="_x0000_s1026" o:spid="_x0000_s1026" style="position:absolute;left:0pt;margin-left:468.35pt;margin-top:13.85pt;height:52.7pt;width:40.25pt;mso-position-horizontal-relative:page;mso-wrap-distance-bottom:0pt;mso-wrap-distance-top:0pt;z-index:-251656192;mso-width-relative:page;mso-height-relative:page;" fillcolor="#808080" filled="t" stroked="f" coordorigin="9367,277" coordsize="805,1054" path="m9750,1213l9755,1245,9759,1274,9763,1301,9765,1326,9811,1328,9856,1330,9899,1331,9940,1331,10014,1320,10073,1288,10116,1233,10119,1224,9930,1224,9896,1223,9855,1221,9806,1218,9750,1213xm10172,277l9388,277,9388,377,10088,377,10087,467,10086,554,10085,640,10083,723,10081,810,10079,883,10077,961,10075,1033,10072,1082,10065,1123,10054,1156,10040,1182,10021,1201,9996,1214,9966,1222,9930,1224,10119,1224,10143,1157,10154,1059,10155,1013,10158,950,10159,901,10161,832,10163,759,10164,671,10166,588,10168,467,10170,377,10172,277xm10016,773l9954,802,9889,832,9822,861,9680,922,9367,1049,9374,1075,9389,1127,9396,1153,10016,879,10015,863,10015,840,10015,810,10016,773xm9523,476l9513,496,9503,516,9493,536,9483,555,9540,591,9602,629,9666,671,9734,716,9804,766,9815,743,9826,720,9837,697,9847,673,9794,638,9734,601,9669,562,9523,476xe">
            <v:path arrowok="t"/>
            <v:fill on="t" opacity="32896f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rPr>
          <w:sz w:val="22"/>
        </w:rPr>
      </w:pPr>
    </w:p>
    <w:p>
      <w:pPr>
        <w:pStyle w:val="3"/>
        <w:spacing w:before="4"/>
        <w:rPr>
          <w:sz w:val="23"/>
        </w:rPr>
      </w:pPr>
    </w:p>
    <w:p>
      <w:pPr>
        <w:pStyle w:val="2"/>
        <w:ind w:left="76"/>
        <w:rPr>
          <w:rFonts w:hint="eastAsia" w:ascii="宋体" w:eastAsia="宋体"/>
        </w:rPr>
      </w:pPr>
      <w:r>
        <w:t xml:space="preserve">Lesson 31 </w:t>
      </w:r>
      <w:r>
        <w:rPr>
          <w:rFonts w:hint="eastAsia" w:ascii="宋体" w:eastAsia="宋体"/>
        </w:rPr>
        <w:t>课文讲解</w:t>
      </w:r>
    </w:p>
    <w:p>
      <w:pPr>
        <w:spacing w:after="0"/>
        <w:rPr>
          <w:rFonts w:hint="eastAsia" w:ascii="宋体" w:eastAsia="宋体"/>
        </w:rPr>
        <w:sectPr>
          <w:type w:val="continuous"/>
          <w:pgSz w:w="11910" w:h="16840"/>
          <w:pgMar w:top="1580" w:right="1620" w:bottom="280" w:left="1540" w:header="720" w:footer="720" w:gutter="0"/>
          <w:cols w:equalWidth="0" w:num="2">
            <w:col w:w="3580" w:space="40"/>
            <w:col w:w="5130"/>
          </w:cols>
        </w:sectPr>
      </w:pPr>
    </w:p>
    <w:p>
      <w:pPr>
        <w:pStyle w:val="3"/>
        <w:spacing w:before="4"/>
        <w:rPr>
          <w:rFonts w:ascii="宋体"/>
          <w:b/>
          <w:sz w:val="14"/>
        </w:rPr>
      </w:pPr>
    </w:p>
    <w:p>
      <w:pPr>
        <w:pStyle w:val="7"/>
        <w:numPr>
          <w:ilvl w:val="0"/>
          <w:numId w:val="2"/>
        </w:numPr>
        <w:tabs>
          <w:tab w:val="left" w:pos="829"/>
        </w:tabs>
        <w:spacing w:before="58" w:after="0" w:line="240" w:lineRule="auto"/>
        <w:ind w:left="828" w:right="0" w:hanging="209"/>
        <w:jc w:val="left"/>
        <w:rPr>
          <w:sz w:val="21"/>
        </w:rPr>
      </w:pPr>
      <w:r>
        <w:rPr>
          <w:sz w:val="21"/>
        </w:rPr>
        <w:t>I beg your</w:t>
      </w:r>
      <w:r>
        <w:rPr>
          <w:spacing w:val="-4"/>
          <w:sz w:val="21"/>
        </w:rPr>
        <w:t xml:space="preserve"> </w:t>
      </w:r>
      <w:r>
        <w:rPr>
          <w:sz w:val="21"/>
        </w:rPr>
        <w:t>pardon?</w:t>
      </w:r>
    </w:p>
    <w:p>
      <w:pPr>
        <w:pStyle w:val="3"/>
        <w:spacing w:before="56"/>
        <w:ind w:left="1042"/>
      </w:pPr>
      <w:r>
        <w:t>Pardon? Excuse me? Sorry? Say it again.</w:t>
      </w:r>
    </w:p>
    <w:p>
      <w:pPr>
        <w:pStyle w:val="3"/>
        <w:rPr>
          <w:sz w:val="20"/>
        </w:rPr>
      </w:pPr>
    </w:p>
    <w:p>
      <w:pPr>
        <w:pStyle w:val="7"/>
        <w:numPr>
          <w:ilvl w:val="0"/>
          <w:numId w:val="2"/>
        </w:numPr>
        <w:tabs>
          <w:tab w:val="left" w:pos="829"/>
        </w:tabs>
        <w:spacing w:before="124" w:after="0" w:line="240" w:lineRule="auto"/>
        <w:ind w:left="828" w:right="0" w:hanging="209"/>
        <w:jc w:val="left"/>
        <w:rPr>
          <w:sz w:val="21"/>
        </w:rPr>
      </w:pPr>
      <w:r>
        <w:rPr>
          <w:sz w:val="21"/>
        </w:rPr>
        <w:t>What about</w:t>
      </w:r>
      <w:r>
        <w:rPr>
          <w:spacing w:val="-4"/>
          <w:sz w:val="21"/>
        </w:rPr>
        <w:t xml:space="preserve"> </w:t>
      </w:r>
      <w:r>
        <w:rPr>
          <w:sz w:val="21"/>
        </w:rPr>
        <w:t>…?</w:t>
      </w:r>
    </w:p>
    <w:p>
      <w:pPr>
        <w:pStyle w:val="3"/>
        <w:spacing w:before="55"/>
        <w:ind w:left="1042"/>
      </w:pPr>
      <w:r>
        <w:t>I am a teacher. What about you?</w:t>
      </w:r>
    </w:p>
    <w:p>
      <w:pPr>
        <w:pStyle w:val="3"/>
        <w:spacing w:before="56" w:line="292" w:lineRule="auto"/>
        <w:ind w:left="1042" w:right="4350"/>
      </w:pPr>
      <w:r>
        <w:t>I am learning English. What about you? I like rice. What about you?</w:t>
      </w:r>
    </w:p>
    <w:p>
      <w:pPr>
        <w:pStyle w:val="3"/>
        <w:spacing w:line="255" w:lineRule="exact"/>
        <w:ind w:left="1040"/>
      </w:pPr>
      <w:r>
        <w:rPr>
          <w:w w:val="100"/>
        </w:rPr>
        <w:t>…</w:t>
      </w:r>
    </w:p>
    <w:p>
      <w:pPr>
        <w:pStyle w:val="7"/>
        <w:numPr>
          <w:ilvl w:val="0"/>
          <w:numId w:val="2"/>
        </w:numPr>
        <w:tabs>
          <w:tab w:val="left" w:pos="887"/>
        </w:tabs>
        <w:spacing w:before="50" w:after="0" w:line="240" w:lineRule="auto"/>
        <w:ind w:left="886" w:right="0" w:hanging="267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pacing w:val="-3"/>
          <w:sz w:val="21"/>
        </w:rPr>
        <w:t>他正穿过那片草地。</w:t>
      </w:r>
    </w:p>
    <w:p>
      <w:pPr>
        <w:pStyle w:val="3"/>
        <w:spacing w:before="48"/>
        <w:ind w:left="1042"/>
      </w:pPr>
      <w:r>
        <w:t>He is acrossing the grass.</w:t>
      </w:r>
    </w:p>
    <w:p>
      <w:pPr>
        <w:pStyle w:val="3"/>
        <w:spacing w:before="56"/>
        <w:ind w:left="1042"/>
      </w:pPr>
      <w:r>
        <w:t>He is going\ walking\ running across the grass.</w:t>
      </w:r>
    </w:p>
    <w:p>
      <w:pPr>
        <w:pStyle w:val="3"/>
        <w:spacing w:before="5"/>
        <w:rPr>
          <w:sz w:val="25"/>
        </w:rPr>
      </w:pPr>
    </w:p>
    <w:p>
      <w:pPr>
        <w:pStyle w:val="7"/>
        <w:numPr>
          <w:ilvl w:val="0"/>
          <w:numId w:val="2"/>
        </w:numPr>
        <w:tabs>
          <w:tab w:val="left" w:pos="829"/>
        </w:tabs>
        <w:spacing w:before="58" w:after="0" w:line="288" w:lineRule="auto"/>
        <w:ind w:left="1042" w:right="5993" w:hanging="423"/>
        <w:jc w:val="left"/>
        <w:rPr>
          <w:rFonts w:hint="eastAsia" w:ascii="宋体" w:hAnsi="宋体" w:eastAsia="宋体"/>
          <w:sz w:val="21"/>
        </w:rPr>
      </w:pPr>
      <w:r>
        <w:rPr>
          <w:sz w:val="21"/>
        </w:rPr>
        <w:t>It’s running after a</w:t>
      </w:r>
      <w:r>
        <w:rPr>
          <w:spacing w:val="-24"/>
          <w:sz w:val="21"/>
        </w:rPr>
        <w:t xml:space="preserve"> </w:t>
      </w:r>
      <w:r>
        <w:rPr>
          <w:sz w:val="21"/>
        </w:rPr>
        <w:t>cat. run</w:t>
      </w:r>
      <w:r>
        <w:rPr>
          <w:spacing w:val="-2"/>
          <w:sz w:val="21"/>
        </w:rPr>
        <w:t xml:space="preserve"> </w:t>
      </w:r>
      <w:r>
        <w:rPr>
          <w:sz w:val="21"/>
        </w:rPr>
        <w:t>after</w:t>
      </w:r>
      <w:r>
        <w:rPr>
          <w:spacing w:val="8"/>
          <w:sz w:val="21"/>
        </w:rPr>
        <w:t xml:space="preserve"> </w:t>
      </w:r>
      <w:r>
        <w:rPr>
          <w:rFonts w:hint="eastAsia" w:ascii="宋体" w:hAnsi="宋体" w:eastAsia="宋体"/>
          <w:sz w:val="21"/>
        </w:rPr>
        <w:t>追赶</w:t>
      </w:r>
    </w:p>
    <w:p>
      <w:pPr>
        <w:pStyle w:val="2"/>
        <w:spacing w:line="257" w:lineRule="exact"/>
        <w:rPr>
          <w:rFonts w:hint="eastAsia" w:ascii="宋体" w:eastAsia="宋体"/>
        </w:rPr>
      </w:pPr>
      <w:r>
        <w:t xml:space="preserve">Lesson 31 </w:t>
      </w:r>
      <w:r>
        <w:rPr>
          <w:rFonts w:hint="eastAsia" w:ascii="宋体" w:eastAsia="宋体"/>
        </w:rPr>
        <w:t>语法讲解</w:t>
      </w: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11"/>
        </w:rPr>
      </w:pPr>
      <w:r>
        <w:pict>
          <v:group id="_x0000_s1027" o:spid="_x0000_s1027" o:spt="203" style="position:absolute;left:0pt;margin-left:82.3pt;margin-top:9pt;height:192.35pt;width:382.35pt;mso-position-horizontal-relative:page;mso-wrap-distance-bottom:0pt;mso-wrap-distance-top:0pt;z-index:-251654144;mso-width-relative:page;mso-height-relative:page;" coordorigin="1646,180" coordsize="7647,3847">
            <o:lock v:ext="edit"/>
            <v:shape id="_x0000_s1028" o:spid="_x0000_s1028" o:spt="75" type="#_x0000_t75" style="position:absolute;left:1646;top:1199;height:1212;width:7647;" filled="f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29" o:spid="_x0000_s1029" o:spt="75" type="#_x0000_t75" style="position:absolute;left:2580;top:180;height:3847;width:6099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w10:wrap type="topAndBottom"/>
          </v:group>
        </w:pict>
      </w:r>
      <w:r>
        <w:pict>
          <v:shape id="_x0000_s1030" o:spid="_x0000_s1030" style="position:absolute;left:0pt;margin-left:468.35pt;margin-top:65.3pt;height:52.7pt;width:40.25pt;mso-position-horizontal-relative:page;mso-wrap-distance-bottom:0pt;mso-wrap-distance-top:0pt;z-index:-251653120;mso-width-relative:page;mso-height-relative:page;" fillcolor="#808080" filled="t" stroked="f" coordorigin="9367,1306" coordsize="805,1054" path="m9750,2242l9755,2274,9759,2303,9763,2331,9765,2355,9811,2357,9856,2359,9899,2360,9940,2360,10014,2349,10073,2317,10116,2262,10119,2253,9930,2253,9896,2252,9855,2250,9806,2247,9750,2242xm10172,1306l9388,1306,9388,1406,10088,1406,10087,1496,10086,1584,10085,1669,10083,1752,10081,1839,10079,1912,10077,1990,10075,2062,10072,2111,10065,2152,10054,2185,10040,2211,10021,2230,9996,2243,9966,2251,9930,2253,10119,2253,10143,2186,10154,2088,10155,2043,10158,1979,10159,1930,10161,1861,10163,1788,10164,1700,10166,1617,10168,1496,10170,1406,10172,1306xm10016,1802l9954,1831,9889,1861,9822,1890,9680,1951,9367,2078,9374,2104,9389,2156,9396,2183,10016,1908,10015,1892,10015,1869,10015,1839,10016,1802xm9523,1506l9513,1525,9503,1545,9493,1565,9483,1585,9540,1620,9602,1658,9666,1700,9734,1745,9804,1795,9815,1772,9826,1749,9837,1726,9847,1703,9794,1667,9734,1630,9669,1591,9523,1506xe">
            <v:path arrowok="t"/>
            <v:fill on="t" opacity="32896f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3"/>
        <w:spacing w:before="99" w:line="278" w:lineRule="auto"/>
        <w:ind w:left="620" w:right="6861"/>
        <w:rPr>
          <w:rFonts w:hint="eastAsia" w:ascii="宋体" w:eastAsia="宋体"/>
        </w:rPr>
      </w:pPr>
      <w:r>
        <w:rPr>
          <w:rFonts w:hint="eastAsia" w:ascii="宋体" w:eastAsia="宋体"/>
          <w:spacing w:val="-5"/>
        </w:rPr>
        <w:t>现在进行时态</w:t>
      </w:r>
      <w:r>
        <w:rPr>
          <w:rFonts w:hint="eastAsia" w:ascii="宋体" w:eastAsia="宋体"/>
          <w:spacing w:val="-1"/>
        </w:rPr>
        <w:t xml:space="preserve">时间：现在 </w:t>
      </w:r>
      <w:r>
        <w:rPr>
          <w:rFonts w:hint="eastAsia" w:ascii="宋体" w:eastAsia="宋体"/>
          <w:spacing w:val="-2"/>
        </w:rPr>
        <w:t>状态：进行</w:t>
      </w:r>
    </w:p>
    <w:p>
      <w:pPr>
        <w:pStyle w:val="3"/>
        <w:spacing w:line="269" w:lineRule="exact"/>
        <w:ind w:left="620"/>
        <w:rPr>
          <w:rFonts w:hint="eastAsia" w:ascii="宋体" w:eastAsia="宋体"/>
        </w:rPr>
      </w:pPr>
      <w:r>
        <w:rPr>
          <w:rFonts w:hint="eastAsia" w:ascii="宋体" w:eastAsia="宋体"/>
        </w:rPr>
        <w:t>此时此刻正在做的动作。</w:t>
      </w:r>
    </w:p>
    <w:p>
      <w:pPr>
        <w:pStyle w:val="3"/>
        <w:spacing w:before="9"/>
        <w:rPr>
          <w:rFonts w:ascii="宋体"/>
          <w:sz w:val="27"/>
        </w:rPr>
      </w:pPr>
    </w:p>
    <w:p>
      <w:pPr>
        <w:pStyle w:val="3"/>
        <w:ind w:left="620"/>
        <w:rPr>
          <w:rFonts w:hint="eastAsia" w:ascii="宋体" w:eastAsia="宋体"/>
        </w:rPr>
      </w:pPr>
      <w:r>
        <w:rPr>
          <w:rFonts w:hint="eastAsia" w:ascii="宋体" w:eastAsia="宋体"/>
        </w:rPr>
        <w:t>总结一下：</w:t>
      </w:r>
    </w:p>
    <w:p>
      <w:pPr>
        <w:pStyle w:val="7"/>
        <w:numPr>
          <w:ilvl w:val="0"/>
          <w:numId w:val="3"/>
        </w:numPr>
        <w:tabs>
          <w:tab w:val="left" w:pos="941"/>
        </w:tabs>
        <w:spacing w:before="43" w:after="0" w:line="240" w:lineRule="auto"/>
        <w:ind w:left="940" w:right="0" w:hanging="321"/>
        <w:jc w:val="left"/>
        <w:rPr>
          <w:rFonts w:hint="eastAsia" w:ascii="宋体" w:eastAsia="宋体"/>
          <w:sz w:val="21"/>
        </w:rPr>
      </w:pPr>
      <w:r>
        <w:rPr>
          <w:rFonts w:hint="eastAsia" w:ascii="宋体" w:eastAsia="宋体"/>
          <w:spacing w:val="-2"/>
          <w:sz w:val="21"/>
        </w:rPr>
        <w:t>一般</w:t>
      </w:r>
      <w:r>
        <w:rPr>
          <w:sz w:val="21"/>
        </w:rPr>
        <w:t>+ing</w:t>
      </w:r>
      <w:r>
        <w:rPr>
          <w:rFonts w:hint="eastAsia" w:ascii="宋体" w:eastAsia="宋体"/>
          <w:sz w:val="21"/>
        </w:rPr>
        <w:t>；</w:t>
      </w:r>
    </w:p>
    <w:p>
      <w:pPr>
        <w:pStyle w:val="7"/>
        <w:numPr>
          <w:ilvl w:val="0"/>
          <w:numId w:val="3"/>
        </w:numPr>
        <w:tabs>
          <w:tab w:val="left" w:pos="941"/>
        </w:tabs>
        <w:spacing w:before="44" w:after="0" w:line="240" w:lineRule="auto"/>
        <w:ind w:left="940" w:right="0" w:hanging="321"/>
        <w:jc w:val="left"/>
        <w:rPr>
          <w:sz w:val="21"/>
        </w:rPr>
      </w:pPr>
      <w:r>
        <w:rPr>
          <w:rFonts w:hint="eastAsia" w:ascii="宋体" w:eastAsia="宋体"/>
          <w:spacing w:val="8"/>
          <w:sz w:val="21"/>
        </w:rPr>
        <w:t>以不发音的</w:t>
      </w:r>
      <w:r>
        <w:rPr>
          <w:sz w:val="21"/>
        </w:rPr>
        <w:t>e</w:t>
      </w:r>
      <w:r>
        <w:rPr>
          <w:spacing w:val="3"/>
          <w:sz w:val="21"/>
        </w:rPr>
        <w:t xml:space="preserve"> </w:t>
      </w:r>
      <w:r>
        <w:rPr>
          <w:rFonts w:hint="eastAsia" w:ascii="宋体" w:eastAsia="宋体"/>
          <w:sz w:val="21"/>
        </w:rPr>
        <w:t>结尾</w:t>
      </w:r>
      <w:r>
        <w:rPr>
          <w:spacing w:val="4"/>
          <w:sz w:val="21"/>
        </w:rPr>
        <w:t xml:space="preserve">, </w:t>
      </w:r>
      <w:r>
        <w:rPr>
          <w:rFonts w:hint="eastAsia" w:ascii="宋体" w:eastAsia="宋体"/>
          <w:spacing w:val="50"/>
          <w:sz w:val="21"/>
        </w:rPr>
        <w:t>去</w:t>
      </w:r>
      <w:r>
        <w:rPr>
          <w:sz w:val="21"/>
        </w:rPr>
        <w:t>e +ing;</w:t>
      </w:r>
    </w:p>
    <w:p>
      <w:pPr>
        <w:pStyle w:val="7"/>
        <w:numPr>
          <w:ilvl w:val="0"/>
          <w:numId w:val="3"/>
        </w:numPr>
        <w:tabs>
          <w:tab w:val="left" w:pos="941"/>
        </w:tabs>
        <w:spacing w:before="43" w:after="0" w:line="278" w:lineRule="auto"/>
        <w:ind w:left="620" w:right="5390" w:firstLine="0"/>
        <w:jc w:val="left"/>
        <w:rPr>
          <w:sz w:val="21"/>
        </w:rPr>
      </w:pPr>
      <w:r>
        <w:rPr>
          <w:rFonts w:hint="eastAsia" w:ascii="宋体" w:eastAsia="宋体"/>
          <w:w w:val="100"/>
          <w:sz w:val="21"/>
        </w:rPr>
        <w:t>辅</w:t>
      </w:r>
      <w:r>
        <w:rPr>
          <w:spacing w:val="-2"/>
          <w:w w:val="100"/>
          <w:sz w:val="21"/>
        </w:rPr>
        <w:t>+</w:t>
      </w:r>
      <w:r>
        <w:rPr>
          <w:rFonts w:hint="eastAsia" w:ascii="宋体" w:eastAsia="宋体"/>
          <w:w w:val="100"/>
          <w:sz w:val="21"/>
        </w:rPr>
        <w:t>元</w:t>
      </w:r>
      <w:r>
        <w:rPr>
          <w:w w:val="100"/>
          <w:sz w:val="21"/>
        </w:rPr>
        <w:t>+</w:t>
      </w:r>
      <w:r>
        <w:rPr>
          <w:rFonts w:hint="eastAsia" w:ascii="宋体" w:eastAsia="宋体"/>
          <w:spacing w:val="-3"/>
          <w:w w:val="100"/>
          <w:sz w:val="21"/>
        </w:rPr>
        <w:t>辅</w:t>
      </w:r>
      <w:r>
        <w:rPr>
          <w:rFonts w:hint="eastAsia" w:ascii="宋体" w:eastAsia="宋体"/>
          <w:w w:val="100"/>
          <w:sz w:val="21"/>
        </w:rPr>
        <w:t>（</w:t>
      </w:r>
      <w:r>
        <w:rPr>
          <w:rFonts w:hint="eastAsia" w:ascii="宋体" w:eastAsia="宋体"/>
          <w:spacing w:val="-3"/>
          <w:w w:val="100"/>
          <w:sz w:val="21"/>
        </w:rPr>
        <w:t>汉堡堡结构</w:t>
      </w:r>
      <w:r>
        <w:rPr>
          <w:rFonts w:hint="eastAsia" w:ascii="宋体" w:eastAsia="宋体"/>
          <w:spacing w:val="-113"/>
          <w:w w:val="100"/>
          <w:sz w:val="21"/>
        </w:rPr>
        <w:t>）</w:t>
      </w:r>
      <w:r>
        <w:rPr>
          <w:rFonts w:hint="eastAsia" w:ascii="宋体" w:eastAsia="宋体"/>
          <w:spacing w:val="-7"/>
          <w:w w:val="100"/>
          <w:sz w:val="21"/>
        </w:rPr>
        <w:t>，</w:t>
      </w:r>
      <w:r>
        <w:rPr>
          <w:rFonts w:hint="eastAsia" w:ascii="宋体" w:eastAsia="宋体"/>
          <w:spacing w:val="-2"/>
          <w:sz w:val="21"/>
        </w:rPr>
        <w:t>双写辅音字母</w:t>
      </w:r>
      <w:r>
        <w:rPr>
          <w:sz w:val="21"/>
        </w:rPr>
        <w:t>+ing,</w:t>
      </w:r>
      <w:r>
        <w:rPr>
          <w:rFonts w:hint="eastAsia" w:ascii="宋体" w:eastAsia="宋体"/>
          <w:spacing w:val="-26"/>
          <w:sz w:val="21"/>
        </w:rPr>
        <w:t xml:space="preserve">除 </w:t>
      </w:r>
      <w:r>
        <w:rPr>
          <w:sz w:val="21"/>
        </w:rPr>
        <w:t>opening.</w:t>
      </w: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sz w:val="21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t xml:space="preserve">           </w:t>
      </w: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  <w:r>
        <w:rPr>
          <w:rFonts w:hint="eastAsia" w:eastAsia="宋体"/>
          <w:sz w:val="21"/>
          <w:lang w:val="en-US" w:eastAsia="zh-CN"/>
        </w:rPr>
        <w:drawing>
          <wp:inline distT="0" distB="0" distL="114300" distR="114300">
            <wp:extent cx="5551170" cy="3279140"/>
            <wp:effectExtent l="0" t="0" r="11430" b="12700"/>
            <wp:docPr id="2" name="图片 2" descr="15540395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54039528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eastAsia" w:eastAsia="宋体"/>
          <w:sz w:val="21"/>
          <w:lang w:val="en-US" w:eastAsia="zh-CN"/>
        </w:rPr>
      </w:pPr>
    </w:p>
    <w:p>
      <w:pPr>
        <w:pStyle w:val="7"/>
        <w:widowControl w:val="0"/>
        <w:numPr>
          <w:numId w:val="0"/>
        </w:numPr>
        <w:tabs>
          <w:tab w:val="left" w:pos="941"/>
        </w:tabs>
        <w:autoSpaceDE w:val="0"/>
        <w:autoSpaceDN w:val="0"/>
        <w:spacing w:before="43" w:after="0" w:line="278" w:lineRule="auto"/>
        <w:ind w:right="5390" w:rightChars="0"/>
        <w:jc w:val="left"/>
        <w:rPr>
          <w:rFonts w:hint="default" w:eastAsia="宋体"/>
          <w:sz w:val="21"/>
          <w:lang w:val="en-US" w:eastAsia="zh-CN"/>
        </w:rPr>
      </w:pPr>
    </w:p>
    <w:p>
      <w:pPr>
        <w:pStyle w:val="3"/>
        <w:spacing w:before="8"/>
        <w:rPr>
          <w:sz w:val="19"/>
        </w:rPr>
      </w:pPr>
    </w:p>
    <w:p>
      <w:pPr>
        <w:pStyle w:val="2"/>
        <w:spacing w:before="71"/>
        <w:ind w:left="3484"/>
        <w:rPr>
          <w:rFonts w:hint="eastAsia" w:ascii="宋体" w:eastAsia="宋体"/>
        </w:rPr>
      </w:pPr>
      <w:r>
        <w:t xml:space="preserve">Lesson 32 </w:t>
      </w:r>
      <w:r>
        <w:rPr>
          <w:rFonts w:hint="eastAsia" w:ascii="宋体" w:eastAsia="宋体"/>
        </w:rPr>
        <w:t>单词句型讲解</w:t>
      </w:r>
    </w:p>
    <w:p>
      <w:pPr>
        <w:pStyle w:val="7"/>
        <w:numPr>
          <w:ilvl w:val="0"/>
          <w:numId w:val="4"/>
        </w:numPr>
        <w:tabs>
          <w:tab w:val="left" w:pos="981"/>
        </w:tabs>
        <w:spacing w:before="43" w:after="0" w:line="240" w:lineRule="auto"/>
        <w:ind w:left="980" w:right="0" w:hanging="361"/>
        <w:jc w:val="left"/>
        <w:rPr>
          <w:rFonts w:hint="eastAsia" w:ascii="宋体" w:eastAsia="宋体"/>
          <w:sz w:val="21"/>
        </w:rPr>
      </w:pPr>
      <w:r>
        <w:rPr>
          <w:sz w:val="21"/>
        </w:rPr>
        <w:t>type:</w:t>
      </w:r>
      <w:r>
        <w:rPr>
          <w:spacing w:val="-1"/>
          <w:sz w:val="21"/>
        </w:rPr>
        <w:t xml:space="preserve"> </w:t>
      </w:r>
      <w:r>
        <w:rPr>
          <w:spacing w:val="-9"/>
          <w:sz w:val="21"/>
        </w:rPr>
        <w:t>v</w:t>
      </w:r>
      <w:r>
        <w:rPr>
          <w:spacing w:val="3"/>
          <w:sz w:val="21"/>
        </w:rPr>
        <w:t xml:space="preserve">. </w:t>
      </w:r>
      <w:r>
        <w:rPr>
          <w:rFonts w:hint="eastAsia" w:ascii="宋体" w:eastAsia="宋体"/>
          <w:sz w:val="21"/>
        </w:rPr>
        <w:t>打字</w:t>
      </w:r>
    </w:p>
    <w:p>
      <w:pPr>
        <w:pStyle w:val="3"/>
        <w:spacing w:before="48"/>
        <w:ind w:left="937"/>
      </w:pPr>
      <w:r>
        <w:t>typing</w:t>
      </w:r>
    </w:p>
    <w:p>
      <w:pPr>
        <w:spacing w:after="0"/>
        <w:sectPr>
          <w:pgSz w:w="11910" w:h="16840"/>
          <w:pgMar w:top="1580" w:right="1620" w:bottom="280" w:left="1540" w:header="885" w:footer="0" w:gutter="0"/>
        </w:sectPr>
      </w:pPr>
    </w:p>
    <w:p>
      <w:pPr>
        <w:pStyle w:val="3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top="1580" w:right="1620" w:bottom="280" w:left="1540" w:header="885" w:footer="0" w:gutter="0"/>
        </w:sectPr>
      </w:pPr>
    </w:p>
    <w:p>
      <w:pPr>
        <w:pStyle w:val="7"/>
        <w:numPr>
          <w:ilvl w:val="0"/>
          <w:numId w:val="4"/>
        </w:numPr>
        <w:tabs>
          <w:tab w:val="left" w:pos="829"/>
        </w:tabs>
        <w:spacing w:before="72" w:after="0" w:line="240" w:lineRule="auto"/>
        <w:ind w:left="828" w:right="0" w:hanging="209"/>
        <w:jc w:val="left"/>
        <w:rPr>
          <w:rFonts w:hint="eastAsia" w:ascii="宋体" w:eastAsia="宋体"/>
          <w:sz w:val="21"/>
        </w:rPr>
      </w:pPr>
      <w:r>
        <w:rPr>
          <w:sz w:val="21"/>
        </w:rPr>
        <w:t>letter</w:t>
      </w:r>
      <w:r>
        <w:rPr>
          <w:spacing w:val="5"/>
          <w:sz w:val="21"/>
        </w:rPr>
        <w:t xml:space="preserve">: </w:t>
      </w:r>
      <w:r>
        <w:rPr>
          <w:rFonts w:hint="eastAsia" w:ascii="宋体" w:eastAsia="宋体"/>
          <w:sz w:val="21"/>
        </w:rPr>
        <w:t>信</w:t>
      </w:r>
      <w:r>
        <w:rPr>
          <w:rFonts w:hint="eastAsia" w:ascii="宋体" w:eastAsia="宋体"/>
          <w:color w:val="0000FF"/>
          <w:sz w:val="21"/>
          <w:lang w:val="en-US" w:eastAsia="zh-CN"/>
        </w:rPr>
        <w:t>lai de er</w:t>
      </w:r>
    </w:p>
    <w:p>
      <w:pPr>
        <w:pStyle w:val="3"/>
        <w:spacing w:before="43"/>
        <w:ind w:left="831"/>
        <w:rPr>
          <w:rFonts w:hint="eastAsia" w:ascii="宋体" w:eastAsia="宋体"/>
        </w:rPr>
      </w:pPr>
      <w:r>
        <w:t xml:space="preserve">a love letter </w:t>
      </w:r>
      <w:r>
        <w:rPr>
          <w:rFonts w:hint="eastAsia" w:ascii="宋体" w:eastAsia="宋体"/>
        </w:rPr>
        <w:t>情书</w:t>
      </w:r>
    </w:p>
    <w:p>
      <w:pPr>
        <w:pStyle w:val="7"/>
        <w:numPr>
          <w:ilvl w:val="0"/>
          <w:numId w:val="4"/>
        </w:numPr>
        <w:tabs>
          <w:tab w:val="left" w:pos="829"/>
        </w:tabs>
        <w:spacing w:before="43" w:after="0" w:line="240" w:lineRule="auto"/>
        <w:ind w:left="828" w:right="0" w:hanging="209"/>
        <w:jc w:val="left"/>
        <w:rPr>
          <w:rFonts w:hint="eastAsia" w:ascii="宋体" w:eastAsia="宋体"/>
          <w:sz w:val="21"/>
        </w:rPr>
      </w:pPr>
      <w:r>
        <w:rPr>
          <w:sz w:val="21"/>
        </w:rPr>
        <w:t>basket</w:t>
      </w:r>
      <w:r>
        <w:rPr>
          <w:spacing w:val="4"/>
          <w:sz w:val="21"/>
        </w:rPr>
        <w:t xml:space="preserve">: </w:t>
      </w:r>
      <w:r>
        <w:rPr>
          <w:rFonts w:hint="eastAsia" w:ascii="宋体" w:eastAsia="宋体"/>
          <w:sz w:val="21"/>
        </w:rPr>
        <w:t>篮子</w:t>
      </w:r>
    </w:p>
    <w:p>
      <w:pPr>
        <w:pStyle w:val="3"/>
        <w:spacing w:before="43"/>
        <w:ind w:left="831"/>
        <w:rPr>
          <w:rFonts w:hint="eastAsia" w:ascii="宋体" w:eastAsia="宋体"/>
        </w:rPr>
      </w:pPr>
      <w:r>
        <w:t xml:space="preserve">basketball </w:t>
      </w:r>
      <w:r>
        <w:rPr>
          <w:rFonts w:hint="eastAsia" w:ascii="宋体" w:eastAsia="宋体"/>
        </w:rPr>
        <w:t>篮球</w:t>
      </w:r>
    </w:p>
    <w:p>
      <w:pPr>
        <w:pStyle w:val="7"/>
        <w:numPr>
          <w:ilvl w:val="0"/>
          <w:numId w:val="4"/>
        </w:numPr>
        <w:tabs>
          <w:tab w:val="left" w:pos="829"/>
        </w:tabs>
        <w:spacing w:before="43" w:after="0" w:line="240" w:lineRule="auto"/>
        <w:ind w:left="828" w:right="1179" w:hanging="829"/>
        <w:jc w:val="left"/>
        <w:rPr>
          <w:rFonts w:hint="eastAsia" w:ascii="宋体" w:eastAsia="宋体"/>
          <w:sz w:val="21"/>
        </w:rPr>
      </w:pPr>
      <w:r>
        <w:rPr>
          <w:sz w:val="21"/>
        </w:rPr>
        <w:t xml:space="preserve">eat: </w:t>
      </w:r>
      <w:r>
        <w:rPr>
          <w:spacing w:val="-8"/>
          <w:sz w:val="21"/>
        </w:rPr>
        <w:t>v</w:t>
      </w:r>
      <w:r>
        <w:rPr>
          <w:spacing w:val="2"/>
          <w:sz w:val="21"/>
        </w:rPr>
        <w:t xml:space="preserve">. </w:t>
      </w:r>
      <w:r>
        <w:rPr>
          <w:rFonts w:hint="eastAsia" w:ascii="宋体" w:eastAsia="宋体"/>
          <w:sz w:val="21"/>
        </w:rPr>
        <w:t>吃</w:t>
      </w:r>
    </w:p>
    <w:p>
      <w:pPr>
        <w:pStyle w:val="3"/>
        <w:spacing w:before="48"/>
        <w:ind w:left="812" w:right="2069"/>
        <w:jc w:val="center"/>
      </w:pPr>
      <w:r>
        <w:t>eating</w:t>
      </w:r>
    </w:p>
    <w:p>
      <w:pPr>
        <w:pStyle w:val="7"/>
        <w:numPr>
          <w:ilvl w:val="0"/>
          <w:numId w:val="4"/>
        </w:numPr>
        <w:tabs>
          <w:tab w:val="left" w:pos="829"/>
        </w:tabs>
        <w:spacing w:before="50" w:after="0" w:line="240" w:lineRule="auto"/>
        <w:ind w:left="828" w:right="0" w:hanging="209"/>
        <w:jc w:val="left"/>
        <w:rPr>
          <w:rFonts w:hint="eastAsia" w:ascii="宋体" w:eastAsia="宋体"/>
          <w:color w:val="0000FF"/>
          <w:sz w:val="21"/>
        </w:rPr>
      </w:pPr>
      <w:r>
        <w:rPr>
          <w:sz w:val="21"/>
        </w:rPr>
        <w:t>bone</w:t>
      </w:r>
      <w:r>
        <w:rPr>
          <w:spacing w:val="5"/>
          <w:sz w:val="21"/>
        </w:rPr>
        <w:t xml:space="preserve">: </w:t>
      </w:r>
      <w:r>
        <w:rPr>
          <w:rFonts w:hint="eastAsia" w:ascii="宋体" w:eastAsia="宋体"/>
          <w:spacing w:val="-3"/>
          <w:sz w:val="21"/>
        </w:rPr>
        <w:t>骨头</w:t>
      </w:r>
      <w:r>
        <w:rPr>
          <w:rFonts w:hint="eastAsia" w:ascii="宋体" w:eastAsia="宋体"/>
          <w:spacing w:val="-3"/>
          <w:sz w:val="21"/>
          <w:lang w:val="en-US" w:eastAsia="zh-CN"/>
        </w:rPr>
        <w:t xml:space="preserve"> </w:t>
      </w:r>
      <w:r>
        <w:rPr>
          <w:rFonts w:hint="eastAsia" w:ascii="宋体" w:eastAsia="宋体"/>
          <w:color w:val="0000FF"/>
          <w:spacing w:val="-3"/>
          <w:sz w:val="21"/>
          <w:lang w:val="en-US" w:eastAsia="zh-CN"/>
        </w:rPr>
        <w:t>bou n</w:t>
      </w:r>
    </w:p>
    <w:p>
      <w:pPr>
        <w:pStyle w:val="7"/>
        <w:numPr>
          <w:ilvl w:val="0"/>
          <w:numId w:val="4"/>
        </w:numPr>
        <w:tabs>
          <w:tab w:val="left" w:pos="829"/>
        </w:tabs>
        <w:spacing w:before="43" w:after="0" w:line="285" w:lineRule="auto"/>
        <w:ind w:left="831" w:right="1326" w:hanging="212"/>
        <w:jc w:val="left"/>
        <w:rPr>
          <w:sz w:val="21"/>
        </w:rPr>
      </w:pPr>
      <w:r>
        <w:rPr>
          <w:sz w:val="21"/>
        </w:rPr>
        <w:t>clean</w:t>
      </w:r>
      <w:r>
        <w:rPr>
          <w:spacing w:val="-1"/>
          <w:sz w:val="21"/>
        </w:rPr>
        <w:t xml:space="preserve">: </w:t>
      </w:r>
      <w:r>
        <w:rPr>
          <w:spacing w:val="-9"/>
          <w:sz w:val="21"/>
        </w:rPr>
        <w:t>v</w:t>
      </w:r>
      <w:r>
        <w:rPr>
          <w:spacing w:val="5"/>
          <w:sz w:val="21"/>
        </w:rPr>
        <w:t xml:space="preserve">. </w:t>
      </w:r>
      <w:r>
        <w:rPr>
          <w:rFonts w:hint="eastAsia" w:ascii="宋体" w:eastAsia="宋体"/>
          <w:spacing w:val="-3"/>
          <w:sz w:val="21"/>
        </w:rPr>
        <w:t>清洗</w:t>
      </w:r>
      <w:r>
        <w:rPr>
          <w:sz w:val="21"/>
        </w:rPr>
        <w:t>clean</w:t>
      </w:r>
      <w:r>
        <w:rPr>
          <w:spacing w:val="9"/>
          <w:sz w:val="21"/>
        </w:rPr>
        <w:t xml:space="preserve"> </w:t>
      </w:r>
      <w:r>
        <w:rPr>
          <w:rFonts w:hint="eastAsia" w:ascii="宋体" w:eastAsia="宋体"/>
          <w:spacing w:val="-2"/>
          <w:sz w:val="21"/>
        </w:rPr>
        <w:t>干净的</w:t>
      </w:r>
      <w:r>
        <w:rPr>
          <w:spacing w:val="-2"/>
          <w:sz w:val="21"/>
        </w:rPr>
        <w:t xml:space="preserve">clean the </w:t>
      </w:r>
      <w:r>
        <w:rPr>
          <w:spacing w:val="-5"/>
          <w:sz w:val="21"/>
        </w:rPr>
        <w:t xml:space="preserve">room </w:t>
      </w:r>
      <w:r>
        <w:rPr>
          <w:sz w:val="21"/>
        </w:rPr>
        <w:t>cleaning</w:t>
      </w:r>
    </w:p>
    <w:p>
      <w:pPr>
        <w:pStyle w:val="7"/>
        <w:numPr>
          <w:ilvl w:val="0"/>
          <w:numId w:val="4"/>
        </w:numPr>
        <w:tabs>
          <w:tab w:val="left" w:pos="829"/>
        </w:tabs>
        <w:spacing w:before="0" w:after="0" w:line="285" w:lineRule="auto"/>
        <w:ind w:left="831" w:right="1574" w:hanging="212"/>
        <w:jc w:val="left"/>
        <w:rPr>
          <w:sz w:val="21"/>
        </w:rPr>
      </w:pPr>
      <w:r>
        <w:rPr>
          <w:sz w:val="21"/>
        </w:rPr>
        <w:t>tooth</w:t>
      </w:r>
      <w:r>
        <w:rPr>
          <w:spacing w:val="4"/>
          <w:sz w:val="21"/>
        </w:rPr>
        <w:t xml:space="preserve">: </w:t>
      </w:r>
      <w:r>
        <w:rPr>
          <w:rFonts w:hint="eastAsia" w:ascii="宋体" w:eastAsia="宋体"/>
          <w:spacing w:val="-9"/>
          <w:sz w:val="21"/>
        </w:rPr>
        <w:t>牙齿</w:t>
      </w:r>
      <w:r>
        <w:rPr>
          <w:rFonts w:hint="eastAsia" w:ascii="宋体" w:eastAsia="宋体"/>
          <w:spacing w:val="-2"/>
          <w:sz w:val="21"/>
        </w:rPr>
        <w:t xml:space="preserve">复数 </w:t>
      </w:r>
      <w:r>
        <w:rPr>
          <w:sz w:val="21"/>
        </w:rPr>
        <w:t>teeth foot- feet toothbrush</w:t>
      </w:r>
    </w:p>
    <w:p>
      <w:pPr>
        <w:pStyle w:val="7"/>
        <w:numPr>
          <w:ilvl w:val="0"/>
          <w:numId w:val="4"/>
        </w:numPr>
        <w:tabs>
          <w:tab w:val="left" w:pos="829"/>
        </w:tabs>
        <w:spacing w:before="0" w:after="0" w:line="267" w:lineRule="exact"/>
        <w:ind w:left="828" w:right="0" w:hanging="209"/>
        <w:jc w:val="left"/>
        <w:rPr>
          <w:rFonts w:hint="eastAsia" w:ascii="宋体" w:eastAsia="宋体"/>
          <w:sz w:val="21"/>
        </w:rPr>
      </w:pPr>
      <w:r>
        <w:rPr>
          <w:sz w:val="21"/>
        </w:rPr>
        <w:t>cook:</w:t>
      </w:r>
      <w:r>
        <w:rPr>
          <w:spacing w:val="-2"/>
          <w:sz w:val="21"/>
        </w:rPr>
        <w:t xml:space="preserve"> </w:t>
      </w:r>
      <w:r>
        <w:rPr>
          <w:spacing w:val="-9"/>
          <w:sz w:val="21"/>
        </w:rPr>
        <w:t>v</w:t>
      </w:r>
      <w:r>
        <w:rPr>
          <w:spacing w:val="3"/>
          <w:sz w:val="21"/>
        </w:rPr>
        <w:t xml:space="preserve">. </w:t>
      </w:r>
      <w:r>
        <w:rPr>
          <w:rFonts w:hint="eastAsia" w:ascii="宋体" w:eastAsia="宋体"/>
          <w:sz w:val="21"/>
        </w:rPr>
        <w:t>做饭</w:t>
      </w:r>
    </w:p>
    <w:p>
      <w:pPr>
        <w:pStyle w:val="3"/>
        <w:spacing w:before="46"/>
        <w:ind w:left="831"/>
      </w:pPr>
      <w:r>
        <w:t>cooking</w:t>
      </w:r>
    </w:p>
    <w:p>
      <w:pPr>
        <w:pStyle w:val="3"/>
        <w:spacing w:before="55"/>
        <w:ind w:left="831"/>
      </w:pPr>
      <w:r>
        <w:t>My mother is cooking.</w:t>
      </w:r>
    </w:p>
    <w:p>
      <w:pPr>
        <w:pStyle w:val="7"/>
        <w:numPr>
          <w:ilvl w:val="0"/>
          <w:numId w:val="4"/>
        </w:numPr>
        <w:tabs>
          <w:tab w:val="left" w:pos="829"/>
        </w:tabs>
        <w:spacing w:before="51" w:after="0" w:line="240" w:lineRule="auto"/>
        <w:ind w:left="828" w:right="0" w:hanging="209"/>
        <w:jc w:val="left"/>
        <w:rPr>
          <w:rFonts w:hint="eastAsia" w:ascii="宋体" w:eastAsia="宋体"/>
          <w:sz w:val="21"/>
        </w:rPr>
      </w:pPr>
      <w:r>
        <w:rPr>
          <w:sz w:val="21"/>
        </w:rPr>
        <w:t>milk</w:t>
      </w:r>
      <w:r>
        <w:rPr>
          <w:spacing w:val="5"/>
          <w:sz w:val="21"/>
        </w:rPr>
        <w:t xml:space="preserve">: </w:t>
      </w:r>
      <w:r>
        <w:rPr>
          <w:rFonts w:hint="eastAsia" w:ascii="宋体" w:eastAsia="宋体"/>
          <w:spacing w:val="-3"/>
          <w:sz w:val="21"/>
        </w:rPr>
        <w:t>牛奶</w:t>
      </w:r>
    </w:p>
    <w:p>
      <w:pPr>
        <w:pStyle w:val="7"/>
        <w:numPr>
          <w:ilvl w:val="0"/>
          <w:numId w:val="4"/>
        </w:numPr>
        <w:tabs>
          <w:tab w:val="left" w:pos="935"/>
        </w:tabs>
        <w:spacing w:before="43" w:after="0" w:line="240" w:lineRule="auto"/>
        <w:ind w:left="934" w:right="0" w:hanging="315"/>
        <w:jc w:val="left"/>
        <w:rPr>
          <w:rFonts w:hint="eastAsia" w:ascii="宋体" w:eastAsia="宋体"/>
          <w:sz w:val="21"/>
        </w:rPr>
      </w:pPr>
      <w:r>
        <w:drawing>
          <wp:anchor distT="0" distB="0" distL="0" distR="0" simplePos="0" relativeHeight="251401216" behindDoc="1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131445</wp:posOffset>
            </wp:positionV>
            <wp:extent cx="4855210" cy="769620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5298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meal</w:t>
      </w:r>
      <w:r>
        <w:rPr>
          <w:spacing w:val="6"/>
          <w:sz w:val="21"/>
        </w:rPr>
        <w:t xml:space="preserve">: </w:t>
      </w:r>
      <w:r>
        <w:rPr>
          <w:rFonts w:hint="eastAsia" w:ascii="宋体" w:eastAsia="宋体"/>
          <w:spacing w:val="-3"/>
          <w:sz w:val="21"/>
        </w:rPr>
        <w:t>饭，一顿饭</w:t>
      </w:r>
    </w:p>
    <w:p>
      <w:pPr>
        <w:pStyle w:val="3"/>
        <w:spacing w:before="48"/>
        <w:ind w:right="1494"/>
        <w:jc w:val="right"/>
      </w:pPr>
      <w:r>
        <w:t>cook a</w:t>
      </w:r>
      <w:r>
        <w:rPr>
          <w:spacing w:val="-3"/>
        </w:rPr>
        <w:t xml:space="preserve"> </w:t>
      </w:r>
      <w:r>
        <w:t>meal</w:t>
      </w:r>
    </w:p>
    <w:p>
      <w:pPr>
        <w:pStyle w:val="7"/>
        <w:numPr>
          <w:ilvl w:val="0"/>
          <w:numId w:val="4"/>
        </w:numPr>
        <w:tabs>
          <w:tab w:val="left" w:pos="317"/>
        </w:tabs>
        <w:spacing w:before="50" w:after="0" w:line="240" w:lineRule="auto"/>
        <w:ind w:left="936" w:right="1529" w:hanging="937"/>
        <w:jc w:val="right"/>
        <w:rPr>
          <w:rFonts w:hint="eastAsia" w:ascii="宋体" w:eastAsia="宋体"/>
          <w:sz w:val="21"/>
        </w:rPr>
      </w:pPr>
      <w:r>
        <w:rPr>
          <w:sz w:val="21"/>
        </w:rPr>
        <w:t xml:space="preserve">drink: </w:t>
      </w:r>
      <w:r>
        <w:rPr>
          <w:spacing w:val="-9"/>
          <w:sz w:val="21"/>
        </w:rPr>
        <w:t>v</w:t>
      </w:r>
      <w:r>
        <w:rPr>
          <w:spacing w:val="-1"/>
          <w:sz w:val="21"/>
        </w:rPr>
        <w:t xml:space="preserve">.  </w:t>
      </w:r>
      <w:r>
        <w:rPr>
          <w:rFonts w:hint="eastAsia" w:ascii="宋体" w:eastAsia="宋体"/>
          <w:sz w:val="21"/>
        </w:rPr>
        <w:t>喝</w:t>
      </w:r>
    </w:p>
    <w:p>
      <w:pPr>
        <w:pStyle w:val="3"/>
        <w:spacing w:before="49"/>
        <w:ind w:left="937"/>
      </w:pPr>
      <w:r>
        <w:t>drinking</w:t>
      </w:r>
    </w:p>
    <w:p>
      <w:pPr>
        <w:pStyle w:val="3"/>
        <w:spacing w:before="55"/>
        <w:ind w:left="937"/>
      </w:pPr>
      <w:r>
        <w:t>She is drinking some water.</w:t>
      </w:r>
    </w:p>
    <w:p>
      <w:pPr>
        <w:pStyle w:val="7"/>
        <w:numPr>
          <w:ilvl w:val="0"/>
          <w:numId w:val="4"/>
        </w:numPr>
        <w:tabs>
          <w:tab w:val="left" w:pos="937"/>
        </w:tabs>
        <w:spacing w:before="51" w:after="0" w:line="240" w:lineRule="auto"/>
        <w:ind w:left="936" w:right="0" w:hanging="317"/>
        <w:jc w:val="left"/>
        <w:rPr>
          <w:rFonts w:hint="eastAsia" w:ascii="宋体" w:eastAsia="宋体"/>
          <w:sz w:val="21"/>
        </w:rPr>
      </w:pPr>
      <w:r>
        <w:rPr>
          <w:sz w:val="21"/>
        </w:rPr>
        <w:t>tap</w:t>
      </w:r>
      <w:r>
        <w:rPr>
          <w:spacing w:val="4"/>
          <w:sz w:val="21"/>
        </w:rPr>
        <w:t xml:space="preserve">: </w:t>
      </w:r>
      <w:r>
        <w:rPr>
          <w:rFonts w:hint="eastAsia" w:ascii="宋体" w:eastAsia="宋体"/>
          <w:spacing w:val="-2"/>
          <w:sz w:val="21"/>
        </w:rPr>
        <w:t>水龙头</w:t>
      </w:r>
    </w:p>
    <w:p>
      <w:pPr>
        <w:pStyle w:val="3"/>
        <w:spacing w:before="43" w:line="283" w:lineRule="auto"/>
        <w:ind w:left="937"/>
      </w:pPr>
      <w:r>
        <w:rPr>
          <w:rFonts w:hint="eastAsia" w:ascii="宋体" w:eastAsia="宋体"/>
          <w:spacing w:val="-2"/>
        </w:rPr>
        <w:t>打开水龙头</w:t>
      </w:r>
      <w:r>
        <w:rPr>
          <w:rFonts w:hint="eastAsia" w:ascii="宋体" w:eastAsia="宋体"/>
          <w:color w:val="FF0000"/>
          <w:spacing w:val="-2"/>
        </w:rPr>
        <w:t xml:space="preserve"> </w:t>
      </w:r>
      <w:r>
        <w:rPr>
          <w:color w:val="FF0000"/>
        </w:rPr>
        <w:t>open</w:t>
      </w:r>
      <w:r>
        <w:rPr>
          <w:color w:val="FF0000"/>
          <w:spacing w:val="2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1"/>
        </w:rPr>
        <w:t xml:space="preserve"> </w:t>
      </w:r>
      <w:r>
        <w:rPr>
          <w:color w:val="FF0000"/>
          <w:spacing w:val="-7"/>
        </w:rPr>
        <w:t xml:space="preserve">tap </w:t>
      </w:r>
      <w:r>
        <w:t>turn on the</w:t>
      </w:r>
      <w:r>
        <w:rPr>
          <w:spacing w:val="-4"/>
        </w:rPr>
        <w:t xml:space="preserve"> </w:t>
      </w:r>
      <w:r>
        <w:t>tap</w:t>
      </w:r>
    </w:p>
    <w:p>
      <w:pPr>
        <w:pStyle w:val="3"/>
        <w:spacing w:before="9"/>
        <w:ind w:left="937"/>
      </w:pPr>
      <w:r>
        <w:t>turn off the</w:t>
      </w:r>
      <w:r>
        <w:rPr>
          <w:spacing w:val="-10"/>
        </w:rPr>
        <w:t xml:space="preserve"> </w:t>
      </w:r>
      <w:r>
        <w:t>tap</w:t>
      </w:r>
    </w:p>
    <w:p>
      <w:pPr>
        <w:pStyle w:val="7"/>
        <w:numPr>
          <w:ilvl w:val="0"/>
          <w:numId w:val="4"/>
        </w:numPr>
        <w:tabs>
          <w:tab w:val="left" w:pos="935"/>
        </w:tabs>
        <w:spacing w:before="56" w:after="0" w:line="240" w:lineRule="auto"/>
        <w:ind w:left="934" w:right="0" w:hanging="315"/>
        <w:jc w:val="left"/>
        <w:rPr>
          <w:sz w:val="21"/>
        </w:rPr>
      </w:pPr>
      <w:r>
        <w:rPr>
          <w:spacing w:val="-3"/>
          <w:sz w:val="21"/>
        </w:rPr>
        <w:t xml:space="preserve">What’s </w:t>
      </w:r>
      <w:r>
        <w:rPr>
          <w:sz w:val="21"/>
        </w:rPr>
        <w:t>she\he\it</w:t>
      </w:r>
      <w:r>
        <w:rPr>
          <w:spacing w:val="1"/>
          <w:sz w:val="21"/>
        </w:rPr>
        <w:t xml:space="preserve"> </w:t>
      </w:r>
      <w:r>
        <w:rPr>
          <w:sz w:val="21"/>
        </w:rPr>
        <w:t>doing?</w:t>
      </w:r>
    </w:p>
    <w:p>
      <w:pPr>
        <w:pStyle w:val="3"/>
        <w:spacing w:before="8"/>
        <w:rPr>
          <w:sz w:val="29"/>
        </w:rPr>
      </w:pPr>
    </w:p>
    <w:p>
      <w:pPr>
        <w:pStyle w:val="7"/>
        <w:numPr>
          <w:ilvl w:val="1"/>
          <w:numId w:val="4"/>
        </w:numPr>
        <w:tabs>
          <w:tab w:val="left" w:pos="1086"/>
        </w:tabs>
        <w:spacing w:before="0" w:after="0" w:line="283" w:lineRule="auto"/>
        <w:ind w:left="726" w:right="607" w:firstLine="0"/>
        <w:jc w:val="left"/>
        <w:rPr>
          <w:sz w:val="21"/>
        </w:rPr>
      </w:pPr>
      <w:r>
        <w:rPr>
          <w:rFonts w:hint="eastAsia" w:ascii="宋体" w:eastAsia="宋体"/>
          <w:spacing w:val="-3"/>
          <w:sz w:val="21"/>
        </w:rPr>
        <w:t>他正穿过那片草地</w:t>
      </w:r>
      <w:r>
        <w:rPr>
          <w:sz w:val="21"/>
        </w:rPr>
        <w:t>. He is acrossing the</w:t>
      </w:r>
      <w:r>
        <w:rPr>
          <w:spacing w:val="-1"/>
          <w:sz w:val="21"/>
        </w:rPr>
        <w:t xml:space="preserve"> </w:t>
      </w:r>
      <w:r>
        <w:rPr>
          <w:spacing w:val="-4"/>
          <w:sz w:val="21"/>
        </w:rPr>
        <w:t>grass.</w:t>
      </w:r>
    </w:p>
    <w:p>
      <w:pPr>
        <w:pStyle w:val="3"/>
        <w:spacing w:before="10" w:line="292" w:lineRule="auto"/>
        <w:ind w:left="1146" w:hanging="420"/>
      </w:pPr>
      <w:r>
        <w:t>He is walking across the grass. running</w:t>
      </w:r>
    </w:p>
    <w:p>
      <w:pPr>
        <w:pStyle w:val="3"/>
        <w:spacing w:line="255" w:lineRule="exact"/>
        <w:ind w:left="1191"/>
      </w:pPr>
      <w:r>
        <w:t>going</w:t>
      </w:r>
    </w:p>
    <w:p>
      <w:pPr>
        <w:pStyle w:val="3"/>
        <w:spacing w:before="50"/>
        <w:ind w:left="620"/>
      </w:pPr>
      <w:r>
        <w:rPr>
          <w:rFonts w:hint="eastAsia" w:ascii="宋体" w:eastAsia="宋体"/>
        </w:rPr>
        <w:t>他们正跨过那座桥</w:t>
      </w:r>
      <w:r>
        <w:t>.</w:t>
      </w:r>
    </w:p>
    <w:p>
      <w:pPr>
        <w:pStyle w:val="3"/>
        <w:spacing w:before="49"/>
        <w:ind w:left="620"/>
      </w:pPr>
      <w:r>
        <w:t>They are overing the bridge</w:t>
      </w:r>
    </w:p>
    <w:p>
      <w:pPr>
        <w:pStyle w:val="3"/>
        <w:spacing w:before="55" w:line="292" w:lineRule="auto"/>
        <w:ind w:left="1460" w:right="-8" w:hanging="840"/>
      </w:pPr>
      <w:r>
        <w:t>They are walking over the</w:t>
      </w:r>
      <w:r>
        <w:rPr>
          <w:spacing w:val="-24"/>
        </w:rPr>
        <w:t xml:space="preserve"> </w:t>
      </w:r>
      <w:r>
        <w:t>bridge. running</w:t>
      </w:r>
    </w:p>
    <w:p>
      <w:pPr>
        <w:pStyle w:val="3"/>
        <w:spacing w:line="255" w:lineRule="exact"/>
        <w:ind w:left="1506"/>
      </w:pPr>
      <w:r>
        <w:t>going</w:t>
      </w:r>
    </w:p>
    <w:p>
      <w:pPr>
        <w:pStyle w:val="2"/>
        <w:spacing w:before="51"/>
        <w:ind w:left="620"/>
        <w:rPr>
          <w:rFonts w:hint="eastAsia" w:ascii="宋体" w:eastAsia="宋体"/>
        </w:rPr>
      </w:pPr>
      <w:r>
        <w:rPr>
          <w:rFonts w:hint="eastAsia" w:ascii="宋体" w:eastAsia="宋体"/>
        </w:rPr>
        <w:t>结论： 时态是动词的变化。</w:t>
      </w:r>
    </w:p>
    <w:p>
      <w:pPr>
        <w:pStyle w:val="3"/>
        <w:rPr>
          <w:rFonts w:ascii="宋体"/>
          <w:b/>
          <w:sz w:val="20"/>
        </w:rPr>
      </w:pPr>
      <w:r>
        <w:br w:type="column"/>
      </w: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spacing w:before="5"/>
        <w:rPr>
          <w:rFonts w:ascii="宋体"/>
          <w:b/>
          <w:sz w:val="26"/>
        </w:rPr>
      </w:pPr>
      <w:r>
        <w:pict>
          <v:shape id="_x0000_s1031" o:spid="_x0000_s1031" style="position:absolute;left:0pt;margin-left:468.35pt;margin-top:18.85pt;height:52.7pt;width:40.25pt;mso-position-horizontal-relative:page;mso-wrap-distance-bottom:0pt;mso-wrap-distance-top:0pt;z-index:-251652096;mso-width-relative:page;mso-height-relative:page;" fillcolor="#808080" filled="t" stroked="f" coordorigin="9367,378" coordsize="805,1054" path="m9750,1314l9755,1346,9759,1375,9763,1402,9765,1427,9811,1429,9856,1431,9899,1432,9940,1432,10014,1421,10073,1388,10116,1334,10119,1325,9930,1325,9896,1324,9855,1322,9806,1319,9750,1314xm10172,378l9388,378,9388,478,10088,478,10087,568,10086,655,10085,741,10083,824,10081,911,10079,984,10077,1062,10075,1134,10072,1183,10065,1223,10054,1257,10040,1283,10021,1302,9996,1315,9966,1323,9930,1325,10119,1325,10143,1258,10154,1160,10155,1114,10158,1051,10159,1002,10161,932,10163,860,10164,772,10166,689,10168,568,10170,478,10172,378xm10016,874l9954,903,9889,932,9822,962,9680,1023,9367,1150,9374,1176,9389,1228,9396,1254,10016,980,10015,964,10015,941,10015,911,10016,874xm9523,577l9513,597,9503,617,9493,637,9483,656,9540,691,9602,730,9666,772,9734,817,9804,867,9815,844,9826,820,9837,797,9847,774,9794,739,9734,702,9669,663,9523,577xe">
            <v:path arrowok="t"/>
            <v:fill on="t" opacity="32896f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3"/>
        <w:rPr>
          <w:rFonts w:ascii="宋体"/>
          <w:b/>
          <w:sz w:val="22"/>
        </w:rPr>
      </w:pPr>
    </w:p>
    <w:p>
      <w:pPr>
        <w:pStyle w:val="3"/>
        <w:rPr>
          <w:rFonts w:ascii="宋体"/>
          <w:b/>
          <w:sz w:val="22"/>
        </w:rPr>
      </w:pPr>
    </w:p>
    <w:p>
      <w:pPr>
        <w:pStyle w:val="3"/>
        <w:rPr>
          <w:rFonts w:ascii="宋体"/>
          <w:b/>
          <w:sz w:val="22"/>
        </w:rPr>
      </w:pPr>
    </w:p>
    <w:p>
      <w:pPr>
        <w:pStyle w:val="3"/>
        <w:rPr>
          <w:rFonts w:ascii="宋体"/>
          <w:b/>
          <w:sz w:val="22"/>
        </w:rPr>
      </w:pPr>
    </w:p>
    <w:p>
      <w:pPr>
        <w:pStyle w:val="3"/>
        <w:rPr>
          <w:rFonts w:ascii="宋体"/>
          <w:b/>
          <w:sz w:val="22"/>
        </w:rPr>
      </w:pPr>
    </w:p>
    <w:p>
      <w:pPr>
        <w:pStyle w:val="3"/>
        <w:spacing w:before="11"/>
        <w:rPr>
          <w:rFonts w:ascii="宋体"/>
          <w:b/>
          <w:sz w:val="27"/>
        </w:rPr>
      </w:pPr>
    </w:p>
    <w:p>
      <w:pPr>
        <w:spacing w:before="0"/>
        <w:ind w:left="20" w:right="0" w:firstLine="0"/>
        <w:jc w:val="left"/>
        <w:rPr>
          <w:rFonts w:hint="eastAsia" w:ascii="宋体" w:eastAsia="宋体"/>
          <w:b/>
          <w:sz w:val="21"/>
        </w:rPr>
      </w:pPr>
      <w:r>
        <w:rPr>
          <w:b/>
          <w:sz w:val="21"/>
        </w:rPr>
        <w:t xml:space="preserve">Lesson 31&amp;32 </w:t>
      </w:r>
      <w:r>
        <w:rPr>
          <w:rFonts w:hint="eastAsia" w:ascii="宋体" w:eastAsia="宋体"/>
          <w:b/>
          <w:sz w:val="21"/>
        </w:rPr>
        <w:t>知识拓展</w:t>
      </w:r>
    </w:p>
    <w:p>
      <w:pPr>
        <w:spacing w:after="0"/>
        <w:jc w:val="left"/>
        <w:rPr>
          <w:rFonts w:hint="eastAsia" w:ascii="宋体" w:eastAsia="宋体"/>
          <w:sz w:val="21"/>
        </w:rPr>
        <w:sectPr>
          <w:type w:val="continuous"/>
          <w:pgSz w:w="11910" w:h="16840"/>
          <w:pgMar w:top="1580" w:right="1620" w:bottom="280" w:left="1540" w:header="720" w:footer="720" w:gutter="0"/>
          <w:cols w:equalWidth="0" w:num="2">
            <w:col w:w="3455" w:space="40"/>
            <w:col w:w="5255"/>
          </w:cols>
        </w:sectPr>
      </w:pPr>
    </w:p>
    <w:p>
      <w:pPr>
        <w:pStyle w:val="3"/>
        <w:rPr>
          <w:rFonts w:ascii="宋体"/>
          <w:b/>
          <w:sz w:val="20"/>
        </w:rPr>
      </w:pPr>
    </w:p>
    <w:p>
      <w:pPr>
        <w:pStyle w:val="3"/>
        <w:spacing w:before="1" w:after="1"/>
        <w:rPr>
          <w:rFonts w:ascii="宋体"/>
          <w:b/>
          <w:sz w:val="10"/>
        </w:rPr>
      </w:pPr>
    </w:p>
    <w:p>
      <w:pPr>
        <w:pStyle w:val="3"/>
        <w:ind w:left="675"/>
        <w:rPr>
          <w:rFonts w:ascii="宋体"/>
          <w:sz w:val="20"/>
        </w:rPr>
      </w:pPr>
      <w:r>
        <w:rPr>
          <w:rFonts w:ascii="宋体"/>
          <w:sz w:val="20"/>
        </w:rPr>
        <w:drawing>
          <wp:inline distT="0" distB="0" distL="0" distR="0">
            <wp:extent cx="3571875" cy="312229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347" cy="312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4"/>
        <w:rPr>
          <w:rFonts w:ascii="宋体"/>
          <w:b/>
          <w:sz w:val="14"/>
        </w:rPr>
      </w:pPr>
    </w:p>
    <w:p>
      <w:pPr>
        <w:pStyle w:val="3"/>
        <w:spacing w:before="59"/>
        <w:ind w:left="620"/>
      </w:pPr>
      <w:r>
        <w:t>clean and clear</w:t>
      </w:r>
    </w:p>
    <w:p>
      <w:pPr>
        <w:pStyle w:val="3"/>
        <w:rPr>
          <w:sz w:val="20"/>
        </w:rPr>
      </w:pPr>
    </w:p>
    <w:p>
      <w:pPr>
        <w:pStyle w:val="3"/>
        <w:spacing w:before="11"/>
        <w:rPr>
          <w:sz w:val="19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page">
              <wp:posOffset>1045210</wp:posOffset>
            </wp:positionH>
            <wp:positionV relativeFrom="paragraph">
              <wp:posOffset>179070</wp:posOffset>
            </wp:positionV>
            <wp:extent cx="4770120" cy="756285"/>
            <wp:effectExtent l="0" t="0" r="0" b="0"/>
            <wp:wrapTopAndBottom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970" cy="756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32" o:spid="_x0000_s1032" style="position:absolute;left:0pt;margin-left:468.35pt;margin-top:19.45pt;height:52.7pt;width:40.25pt;mso-position-horizontal-relative:page;mso-wrap-distance-bottom:0pt;mso-wrap-distance-top:0pt;z-index:-251649024;mso-width-relative:page;mso-height-relative:page;" fillcolor="#808080" filled="t" stroked="f" coordorigin="9367,389" coordsize="805,1054" path="m9750,1325l9755,1357,9759,1386,9763,1414,9765,1438,9811,1441,9856,1442,9899,1443,9940,1443,10014,1432,10073,1400,10116,1345,10119,1336,9930,1336,9896,1336,9855,1334,9806,1330,9750,1325xm10172,389l9388,389,9388,489,10088,489,10087,579,10086,667,10085,752,10083,835,10081,922,10079,995,10077,1073,10075,1145,10072,1194,10065,1235,10054,1268,10040,1294,10021,1313,9996,1326,9966,1334,9930,1336,10119,1336,10143,1269,10154,1171,10155,1126,10158,1062,10159,1013,10161,944,10163,872,10164,783,10166,701,10168,579,10170,489,10172,389xm10016,885l9954,914,9889,944,9822,973,9680,1034,9367,1161,9374,1187,9389,1240,9396,1266,10016,991,10015,975,10015,952,10015,922,10016,885xm9523,589l9513,608,9503,628,9493,648,9483,668,9540,703,9602,741,9666,783,9734,828,9804,878,9815,855,9826,832,9837,809,9847,786,9794,750,9734,713,9669,674,9523,589xe">
            <v:path arrowok="t"/>
            <v:fill on="t" opacity="32896f" focussize="0,0"/>
            <v:stroke on="f"/>
            <v:imagedata o:title=""/>
            <o:lock v:ext="edit"/>
            <w10:wrap type="topAndBottom"/>
          </v:shape>
        </w:pict>
      </w:r>
    </w:p>
    <w:bookmarkEnd w:id="0"/>
    <w:sectPr>
      <w:pgSz w:w="11910" w:h="16840"/>
      <w:pgMar w:top="1580" w:right="1620" w:bottom="280" w:left="1540" w:header="885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line="14" w:lineRule="auto"/>
      <w:rPr>
        <w:sz w:val="20"/>
      </w:rPr>
    </w:pPr>
    <w:r>
      <w:pict>
        <v:line id="_x0000_s2049" o:spid="_x0000_s2049" o:spt="20" style="position:absolute;left:0pt;margin-left:88.55pt;margin-top:74.75pt;height:0pt;width:404.7pt;mso-position-horizontal-relative:page;mso-position-vertical-relative:page;z-index:-251922432;mso-width-relative:page;mso-height-relative:page;" stroked="t" coordsize="21600,21600">
          <v:path arrowok="t"/>
          <v:fill focussize="0,0"/>
          <v:stroke weight="0.72pt" color="#000000"/>
          <v:imagedata o:title=""/>
          <o:lock v:ext="edit"/>
        </v:line>
      </w:pict>
    </w:r>
    <w:r>
      <w:pict>
        <v:shape id="_x0000_s2050" o:spid="_x0000_s2050" o:spt="202" type="#_x0000_t202" style="position:absolute;left:0pt;margin-left:89pt;margin-top:43.2pt;height:29.4pt;width:247.7pt;mso-position-horizontal-relative:page;mso-position-vertical-relative:page;z-index:-25192140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94" w:lineRule="exact"/>
                  <w:ind w:left="20" w:right="0" w:firstLine="0"/>
                  <w:jc w:val="left"/>
                  <w:rPr>
                    <w:rFonts w:hint="eastAsia" w:ascii="微软雅黑" w:eastAsia="微软雅黑"/>
                    <w:sz w:val="18"/>
                  </w:rPr>
                </w:pPr>
                <w:r>
                  <w:rPr>
                    <w:rFonts w:hint="eastAsia" w:ascii="微软雅黑" w:eastAsia="微软雅黑"/>
                    <w:sz w:val="18"/>
                  </w:rPr>
                  <w:t>2015，巴菲陪你。</w:t>
                </w:r>
              </w:p>
              <w:p>
                <w:pPr>
                  <w:spacing w:before="0" w:line="294" w:lineRule="exact"/>
                  <w:ind w:left="20" w:right="0" w:firstLine="0"/>
                  <w:jc w:val="left"/>
                  <w:rPr>
                    <w:rFonts w:hint="eastAsia" w:ascii="微软雅黑" w:eastAsia="微软雅黑"/>
                    <w:sz w:val="18"/>
                  </w:rPr>
                </w:pPr>
                <w:r>
                  <w:rPr>
                    <w:rFonts w:hint="eastAsia" w:ascii="微软雅黑" w:eastAsia="微软雅黑"/>
                    <w:sz w:val="18"/>
                  </w:rPr>
                  <w:t>讲义如有错误或其他疑问，请加 QQ 3170322794 在线解决。</w:t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1"/>
      <w:numFmt w:val="decimal"/>
      <w:lvlText w:val="%2."/>
      <w:lvlJc w:val="left"/>
      <w:pPr>
        <w:ind w:left="726" w:hanging="360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254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1529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1804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2079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2354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2629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2904" w:hanging="360"/>
      </w:pPr>
      <w:rPr>
        <w:rFonts w:hint="default"/>
        <w:lang w:val="zh-CN" w:eastAsia="zh-CN" w:bidi="zh-CN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1148" w:hanging="360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83" w:hanging="36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627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1871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2115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2359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2603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2847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3091" w:hanging="360"/>
      </w:pPr>
      <w:rPr>
        <w:rFonts w:hint="default"/>
        <w:lang w:val="zh-CN" w:eastAsia="zh-CN" w:bidi="zh-CN"/>
      </w:rPr>
    </w:lvl>
  </w:abstractNum>
  <w:abstractNum w:abstractNumId="2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980" w:hanging="360"/>
        <w:jc w:val="left"/>
      </w:pPr>
      <w:rPr>
        <w:rFonts w:hint="default" w:ascii="Calibri" w:hAnsi="Calibri" w:eastAsia="Calibri" w:cs="Calibri"/>
        <w:w w:val="100"/>
        <w:sz w:val="21"/>
        <w:szCs w:val="21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756" w:hanging="36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533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309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086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863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639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416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193" w:hanging="360"/>
      </w:pPr>
      <w:rPr>
        <w:rFonts w:hint="default"/>
        <w:lang w:val="zh-CN" w:eastAsia="zh-CN" w:bidi="zh-CN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）"/>
      <w:lvlJc w:val="left"/>
      <w:pPr>
        <w:ind w:left="940" w:hanging="321"/>
        <w:jc w:val="left"/>
      </w:pPr>
      <w:rPr>
        <w:rFonts w:hint="default" w:ascii="Calibri" w:hAnsi="Calibri" w:eastAsia="Calibri" w:cs="Calibri"/>
        <w:spacing w:val="-3"/>
        <w:w w:val="100"/>
        <w:sz w:val="19"/>
        <w:szCs w:val="19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720" w:hanging="321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501" w:hanging="321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3281" w:hanging="321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4062" w:hanging="321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843" w:hanging="321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623" w:hanging="321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404" w:hanging="321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185" w:hanging="321"/>
      </w:pPr>
      <w:rPr>
        <w:rFonts w:hint="default"/>
        <w:lang w:val="zh-CN" w:eastAsia="zh-CN" w:bidi="zh-CN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shapeLayoutLikeWW8/>
    <w:useFELayout/>
    <w:compatSetting w:name="compatibilityMode" w:uri="http://schemas.microsoft.com/office/word" w:val="12"/>
  </w:compat>
  <w:rsids>
    <w:rsidRoot w:val="00000000"/>
    <w:rsid w:val="000E6A8C"/>
    <w:rsid w:val="004279D0"/>
    <w:rsid w:val="0B1448B4"/>
    <w:rsid w:val="123631B6"/>
    <w:rsid w:val="12D10EEE"/>
    <w:rsid w:val="135C37ED"/>
    <w:rsid w:val="13992CE2"/>
    <w:rsid w:val="153C3537"/>
    <w:rsid w:val="17154324"/>
    <w:rsid w:val="178B3ABF"/>
    <w:rsid w:val="1DC24BA0"/>
    <w:rsid w:val="1E952489"/>
    <w:rsid w:val="21F1324D"/>
    <w:rsid w:val="24C47624"/>
    <w:rsid w:val="26524FB9"/>
    <w:rsid w:val="2D6E3AD5"/>
    <w:rsid w:val="2F3211BB"/>
    <w:rsid w:val="31CD757D"/>
    <w:rsid w:val="33090682"/>
    <w:rsid w:val="33AE4FDC"/>
    <w:rsid w:val="33F00319"/>
    <w:rsid w:val="34E74AE7"/>
    <w:rsid w:val="38B748EE"/>
    <w:rsid w:val="3A954372"/>
    <w:rsid w:val="3ADD0B48"/>
    <w:rsid w:val="3BD16701"/>
    <w:rsid w:val="3CDA1B52"/>
    <w:rsid w:val="3D0E7438"/>
    <w:rsid w:val="3FB41483"/>
    <w:rsid w:val="438B23C6"/>
    <w:rsid w:val="43E43E7B"/>
    <w:rsid w:val="44F34AF5"/>
    <w:rsid w:val="498611D4"/>
    <w:rsid w:val="4A2C1456"/>
    <w:rsid w:val="4B32772C"/>
    <w:rsid w:val="4ECF330F"/>
    <w:rsid w:val="4FA23FEE"/>
    <w:rsid w:val="4FCB3843"/>
    <w:rsid w:val="51A96332"/>
    <w:rsid w:val="52EF2545"/>
    <w:rsid w:val="57A60E23"/>
    <w:rsid w:val="580133F9"/>
    <w:rsid w:val="59D02209"/>
    <w:rsid w:val="5A4531A3"/>
    <w:rsid w:val="5ECE4F95"/>
    <w:rsid w:val="5FA4039C"/>
    <w:rsid w:val="65D92565"/>
    <w:rsid w:val="67207A37"/>
    <w:rsid w:val="6B0B34CC"/>
    <w:rsid w:val="6D7E2E76"/>
    <w:rsid w:val="70515292"/>
    <w:rsid w:val="73AA1845"/>
    <w:rsid w:val="78C67E7D"/>
    <w:rsid w:val="7A8D71F3"/>
    <w:rsid w:val="7E510BB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3695"/>
      <w:outlineLvl w:val="1"/>
    </w:pPr>
    <w:rPr>
      <w:rFonts w:ascii="Calibri" w:hAnsi="Calibri" w:eastAsia="Calibri" w:cs="Calibri"/>
      <w:b/>
      <w:bCs/>
      <w:sz w:val="21"/>
      <w:szCs w:val="21"/>
      <w:lang w:val="zh-CN" w:eastAsia="zh-CN" w:bidi="zh-CN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Calibri" w:hAnsi="Calibri" w:eastAsia="Calibri" w:cs="Calibri"/>
      <w:sz w:val="21"/>
      <w:szCs w:val="21"/>
      <w:lang w:val="zh-CN" w:eastAsia="zh-CN" w:bidi="zh-CN"/>
    </w:rPr>
  </w:style>
  <w:style w:type="table" w:customStyle="1" w:styleId="6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  <w:pPr>
      <w:spacing w:before="43"/>
      <w:ind w:left="828" w:hanging="209"/>
    </w:pPr>
    <w:rPr>
      <w:rFonts w:ascii="Calibri" w:hAnsi="Calibri" w:eastAsia="Calibri" w:cs="Calibri"/>
      <w:lang w:val="zh-CN" w:eastAsia="zh-CN" w:bidi="zh-CN"/>
    </w:rPr>
  </w:style>
  <w:style w:type="paragraph" w:customStyle="1" w:styleId="8">
    <w:name w:val="Table Paragraph"/>
    <w:basedOn w:val="1"/>
    <w:qFormat/>
    <w:uiPriority w:val="1"/>
    <w:rPr>
      <w:rFonts w:ascii="微软雅黑" w:hAnsi="微软雅黑" w:eastAsia="微软雅黑" w:cs="微软雅黑"/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1026"/>
    <customShpInfo spid="_x0000_s1028"/>
    <customShpInfo spid="_x0000_s1029"/>
    <customShpInfo spid="_x0000_s1027"/>
    <customShpInfo spid="_x0000_s1030"/>
    <customShpInfo spid="_x0000_s1031"/>
    <customShpInfo spid="_x0000_s1032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ScaleCrop>false</ScaleCrop>
  <LinksUpToDate>false</LinksUpToDate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2019-03-31T12:52:00Z</dcterms:created>
  <dc:creator>徐男</dc:creator>
  <cp:lastModifiedBy>win10</cp:lastModifiedBy>
  <dcterms:modified xsi:type="dcterms:W3CDTF">2019-03-31T14:08:22Z</dcterms:modified>
  <dc:subject>Lesson31-32</dc:subject>
  <dc:title>新概念1册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2015-08-17T00:00:00Z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2019-03-31T00:00:00Z</vt:filetime>
  </property>
  <property fmtid="{D5CDD505-2E9C-101B-9397-08002B2CF9AE}" pid="5" name="KSOProductBuildVer">
    <vt:lpwstr>2052-11.1.0.8527</vt:lpwstr>
  </property>
</Properties>
</file>